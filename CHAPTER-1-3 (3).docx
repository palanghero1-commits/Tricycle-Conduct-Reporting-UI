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C83" w:rsidRDefault="00772C83"/>
    <w:p w:rsidR="00772C83" w:rsidRDefault="002D034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 AND MOBILE BASED TRICYCLE DRIVERS CONDUCT REPORTING SYSTEM.</w:t>
      </w: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Capstone Project </w:t>
      </w: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presented to the Faculty of the </w:t>
      </w:r>
    </w:p>
    <w:p w:rsidR="00772C83" w:rsidRDefault="002D0348">
      <w:pPr>
        <w:jc w:val="center"/>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rPr>
        <w:t xml:space="preserve">College of </w:t>
      </w:r>
      <w:r>
        <w:rPr>
          <w:rFonts w:ascii="Times New Roman" w:eastAsia="Times New Roman" w:hAnsi="Times New Roman" w:cs="Times New Roman"/>
          <w:sz w:val="24"/>
          <w:szCs w:val="24"/>
          <w:lang w:val="en-PH"/>
        </w:rPr>
        <w:t>Computing and Information Sciences</w:t>
      </w: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 University of Northern Negros</w:t>
      </w: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w:t>
      </w: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the Requirements for the Degree </w:t>
      </w: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772C83" w:rsidRDefault="00772C83">
      <w:pPr>
        <w:jc w:val="center"/>
        <w:rPr>
          <w:rFonts w:ascii="Times New Roman" w:eastAsia="Times New Roman" w:hAnsi="Times New Roman" w:cs="Times New Roman"/>
          <w:sz w:val="24"/>
          <w:szCs w:val="24"/>
        </w:rPr>
      </w:pPr>
    </w:p>
    <w:p w:rsidR="00531590" w:rsidRDefault="00531590">
      <w:pPr>
        <w:jc w:val="center"/>
        <w:rPr>
          <w:rFonts w:ascii="Times New Roman" w:eastAsia="Times New Roman" w:hAnsi="Times New Roman" w:cs="Times New Roman"/>
          <w:sz w:val="24"/>
          <w:szCs w:val="24"/>
        </w:rPr>
      </w:pPr>
      <w:r w:rsidRPr="00531590">
        <w:rPr>
          <w:rFonts w:ascii="Times New Roman" w:eastAsia="Times New Roman" w:hAnsi="Times New Roman" w:cs="Times New Roman"/>
          <w:sz w:val="24"/>
          <w:szCs w:val="24"/>
        </w:rPr>
        <w:t>MONTEAGUDO, RELIA L</w:t>
      </w:r>
    </w:p>
    <w:p w:rsidR="00531590" w:rsidRDefault="00531590">
      <w:pPr>
        <w:jc w:val="center"/>
        <w:rPr>
          <w:rFonts w:ascii="Times New Roman" w:eastAsia="Times New Roman" w:hAnsi="Times New Roman" w:cs="Times New Roman"/>
          <w:sz w:val="24"/>
          <w:szCs w:val="24"/>
        </w:rPr>
      </w:pPr>
      <w:r w:rsidRPr="00531590">
        <w:rPr>
          <w:rFonts w:ascii="Times New Roman" w:eastAsia="Times New Roman" w:hAnsi="Times New Roman" w:cs="Times New Roman"/>
          <w:sz w:val="24"/>
          <w:szCs w:val="24"/>
        </w:rPr>
        <w:t>DE LUNA, DENNIS D. JR</w:t>
      </w:r>
    </w:p>
    <w:p w:rsidR="00531590" w:rsidRDefault="00531590">
      <w:pPr>
        <w:jc w:val="center"/>
        <w:rPr>
          <w:rFonts w:ascii="Times New Roman" w:eastAsia="Times New Roman" w:hAnsi="Times New Roman" w:cs="Times New Roman"/>
          <w:sz w:val="24"/>
          <w:szCs w:val="24"/>
        </w:rPr>
      </w:pPr>
      <w:r w:rsidRPr="00531590">
        <w:rPr>
          <w:rFonts w:ascii="Times New Roman" w:eastAsia="Times New Roman" w:hAnsi="Times New Roman" w:cs="Times New Roman"/>
          <w:sz w:val="24"/>
          <w:szCs w:val="24"/>
        </w:rPr>
        <w:t>GALLETO, Ma. TERESA B.</w:t>
      </w:r>
    </w:p>
    <w:p w:rsidR="00772C83" w:rsidRDefault="00531590">
      <w:pPr>
        <w:jc w:val="center"/>
        <w:rPr>
          <w:rFonts w:ascii="Times New Roman" w:eastAsia="Times New Roman" w:hAnsi="Times New Roman" w:cs="Times New Roman"/>
          <w:sz w:val="24"/>
          <w:szCs w:val="24"/>
        </w:rPr>
      </w:pPr>
      <w:r w:rsidRPr="00531590">
        <w:rPr>
          <w:rFonts w:ascii="Times New Roman" w:eastAsia="Times New Roman" w:hAnsi="Times New Roman" w:cs="Times New Roman"/>
          <w:sz w:val="24"/>
          <w:szCs w:val="24"/>
        </w:rPr>
        <w:t>DIONG, RIZA MAE T.</w:t>
      </w: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772C83" w:rsidRDefault="00772C83">
      <w:pPr>
        <w:jc w:val="center"/>
        <w:rPr>
          <w:rFonts w:ascii="Times New Roman" w:eastAsia="Times New Roman" w:hAnsi="Times New Roman" w:cs="Times New Roman"/>
          <w:sz w:val="24"/>
          <w:szCs w:val="24"/>
        </w:rPr>
      </w:pPr>
    </w:p>
    <w:p w:rsidR="000B6AB3" w:rsidRDefault="000B6AB3">
      <w:pPr>
        <w:jc w:val="center"/>
        <w:rPr>
          <w:rFonts w:ascii="Times New Roman" w:eastAsia="Times New Roman" w:hAnsi="Times New Roman" w:cs="Times New Roman"/>
          <w:sz w:val="24"/>
          <w:szCs w:val="24"/>
        </w:rPr>
      </w:pPr>
    </w:p>
    <w:p w:rsidR="000B6AB3" w:rsidRDefault="000B6AB3">
      <w:pPr>
        <w:jc w:val="center"/>
        <w:rPr>
          <w:rFonts w:ascii="Times New Roman" w:eastAsia="Times New Roman" w:hAnsi="Times New Roman" w:cs="Times New Roman"/>
          <w:sz w:val="24"/>
          <w:szCs w:val="24"/>
        </w:rPr>
      </w:pPr>
    </w:p>
    <w:p w:rsidR="000B6AB3" w:rsidRDefault="000B6AB3">
      <w:pPr>
        <w:jc w:val="center"/>
        <w:rPr>
          <w:rFonts w:ascii="Times New Roman" w:eastAsia="Times New Roman" w:hAnsi="Times New Roman" w:cs="Times New Roman"/>
          <w:sz w:val="24"/>
          <w:szCs w:val="24"/>
        </w:rPr>
      </w:pPr>
    </w:p>
    <w:p w:rsidR="00772C83" w:rsidRDefault="002D034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2026</w:t>
      </w:r>
    </w:p>
    <w:p w:rsidR="00772C83" w:rsidRDefault="00772C83">
      <w:pPr>
        <w:jc w:val="center"/>
        <w:rPr>
          <w:rFonts w:ascii="Times New Roman" w:eastAsia="Times New Roman" w:hAnsi="Times New Roman" w:cs="Times New Roman"/>
          <w:sz w:val="24"/>
          <w:szCs w:val="24"/>
        </w:rPr>
      </w:pPr>
    </w:p>
    <w:p w:rsidR="00772C83" w:rsidRDefault="002D034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DISCLAIMER</w:t>
      </w:r>
    </w:p>
    <w:p w:rsidR="00772C83" w:rsidRDefault="00772C83" w:rsidP="000B6AB3">
      <w:pPr>
        <w:spacing w:line="360" w:lineRule="auto"/>
        <w:jc w:val="center"/>
        <w:rPr>
          <w:rFonts w:ascii="Times New Roman" w:eastAsia="Times New Roman" w:hAnsi="Times New Roman" w:cs="Times New Roman"/>
          <w:b/>
          <w:sz w:val="24"/>
          <w:szCs w:val="24"/>
        </w:rPr>
      </w:pPr>
    </w:p>
    <w:p w:rsidR="00410F7C" w:rsidRPr="00410F7C" w:rsidRDefault="00410F7C" w:rsidP="000B6AB3">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This capstone project entitled “Web &amp; Mobile-Based Tricycle Drivers Conduct Reporting System with Progressive Web Application (PWA)” is prepared solely for academic purposes in partial fulfillment of the requirements for the degree of Bachelor of Science in Information Technology (BSIT). The study aims to demonstrate the application of software engineering principles, systems analysis and design, database management, and web and mobile technologies in addressing challenges related to the reporting and management of tricycle driver conduct within Sagay City, Negros Occidental.</w:t>
      </w:r>
    </w:p>
    <w:p w:rsidR="00410F7C" w:rsidRPr="00410F7C" w:rsidRDefault="00410F7C" w:rsidP="000B6AB3">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The proposed system is intended as a prototype developed for educational and research purposes. Although it is designed to provide an efficient and centralized platform for reporting incidents involving tricycle drivers, it is not intended for official implementation, commercial use, or deployment within the Philippine National Police (PNP), Tricycle Operators and Drivers Associations (TODAs), or any other organization without further evaluation, testing, enhancement, and formal authorization from the appropriate authorities.</w:t>
      </w:r>
    </w:p>
    <w:p w:rsidR="00410F7C" w:rsidRPr="00410F7C" w:rsidRDefault="00410F7C" w:rsidP="000B6AB3">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The authors affirm that all information, concepts, data, and references used in this study were obtained from credible sources and have been properly acknowledged through appropriate citations in accordance with academic standards. Any resemblance to existing systems, organizations, or software, whether intentional or unintentional, is purely coincidental unless otherwise stated. Furthermore, the views, analyses, conclusions, and recommendations presented in this study are solely those of the authors and do not necessarily reflect the official policies or positions of the State University of Northern Negros (SUNN), the Philippine National Police (PNP), the Tricycle Operators and Drivers Associations (TODAs), or any affiliated institution. The university, research advisers, panel members, and affiliated organizations shall not be held liable for any misuse, misinterpretation, unauthorized reproduction, or commercial application of this study or the developed system.</w:t>
      </w:r>
    </w:p>
    <w:p w:rsidR="00410F7C" w:rsidRPr="00FA5FB0" w:rsidRDefault="00410F7C" w:rsidP="000B6AB3">
      <w:pPr>
        <w:spacing w:line="360" w:lineRule="auto"/>
        <w:rPr>
          <w:rFonts w:ascii="Times New Roman" w:eastAsia="Times New Roman" w:hAnsi="Times New Roman" w:cs="Times New Roman"/>
          <w:b/>
          <w:sz w:val="24"/>
          <w:szCs w:val="24"/>
        </w:rPr>
      </w:pPr>
      <w:r w:rsidRPr="00FA5FB0">
        <w:rPr>
          <w:rFonts w:ascii="Times New Roman" w:eastAsia="Times New Roman" w:hAnsi="Times New Roman" w:cs="Times New Roman"/>
          <w:b/>
          <w:sz w:val="24"/>
          <w:szCs w:val="24"/>
        </w:rPr>
        <w:t>Dec</w:t>
      </w:r>
      <w:r w:rsidR="00FA5FB0">
        <w:rPr>
          <w:rFonts w:ascii="Times New Roman" w:eastAsia="Times New Roman" w:hAnsi="Times New Roman" w:cs="Times New Roman"/>
          <w:b/>
          <w:sz w:val="24"/>
          <w:szCs w:val="24"/>
        </w:rPr>
        <w:t>laration on the Use of AI Tools</w:t>
      </w:r>
    </w:p>
    <w:p w:rsidR="00410F7C" w:rsidRPr="00410F7C" w:rsidRDefault="00410F7C" w:rsidP="000B6AB3">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lastRenderedPageBreak/>
        <w:t>The authors acknowledge the responsible use of Artificial Intelligence (AI) tools, including large language models (LLMs), grammar and writing assistants, and other productivity applications, during the preparation of this research manuscript. These tools were utilized solely to assist in tasks such as improving grammar, sentence structure, writing clarity, document formatting, brainstorming ideas, organizing content, and generating preliminary drafts of selected sections, including the background of the study and supporting literature.</w:t>
      </w:r>
    </w:p>
    <w:p w:rsidR="00772C83" w:rsidRDefault="00410F7C" w:rsidP="000B6AB3">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All AI-generated content was carefully reviewed, verified, edited, and validated by the researchers to ensure its accuracy, relevance, originality, and compliance with the academic policies and research standards of the State University of Northern Negros (SUNN). The authors exercised independent judgment throughout the research process and accept full responsibility for the authenticity, integrity, accuracy, and originality of the final manuscript, including all analyses, interpretations, conclusions, and recommendations presented in this study.</w:t>
      </w:r>
    </w:p>
    <w:p w:rsidR="00531590" w:rsidRDefault="00531590">
      <w:pPr>
        <w:rPr>
          <w:rFonts w:ascii="Times New Roman" w:eastAsia="Times New Roman" w:hAnsi="Times New Roman" w:cs="Times New Roman"/>
          <w:b/>
          <w:sz w:val="24"/>
          <w:szCs w:val="24"/>
        </w:rPr>
      </w:pPr>
    </w:p>
    <w:p w:rsidR="00531590" w:rsidRDefault="00531590">
      <w:pPr>
        <w:rPr>
          <w:rFonts w:ascii="Times New Roman" w:eastAsia="Times New Roman" w:hAnsi="Times New Roman" w:cs="Times New Roman"/>
          <w:b/>
          <w:sz w:val="24"/>
          <w:szCs w:val="24"/>
        </w:rPr>
      </w:pPr>
    </w:p>
    <w:p w:rsidR="000B6AB3" w:rsidRDefault="000B6AB3">
      <w:pPr>
        <w:rPr>
          <w:rFonts w:ascii="Times New Roman" w:eastAsia="Times New Roman" w:hAnsi="Times New Roman" w:cs="Times New Roman"/>
          <w:b/>
          <w:sz w:val="24"/>
          <w:szCs w:val="24"/>
        </w:rPr>
      </w:pPr>
    </w:p>
    <w:p w:rsidR="00531590" w:rsidRDefault="00531590">
      <w:pPr>
        <w:rPr>
          <w:rFonts w:ascii="Times New Roman" w:eastAsia="Times New Roman" w:hAnsi="Times New Roman" w:cs="Times New Roman"/>
          <w:b/>
          <w:sz w:val="24"/>
          <w:szCs w:val="24"/>
        </w:rPr>
      </w:pPr>
    </w:p>
    <w:p w:rsidR="00772C83" w:rsidRDefault="002D034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PROJECT MANAGER</w:t>
      </w:r>
    </w:p>
    <w:p w:rsidR="00772C83" w:rsidRDefault="00A362D4">
      <w:pPr>
        <w:rPr>
          <w:rFonts w:ascii="Times New Roman" w:eastAsia="Times New Roman" w:hAnsi="Times New Roman" w:cs="Times New Roman"/>
          <w:sz w:val="24"/>
          <w:szCs w:val="24"/>
        </w:rPr>
      </w:pPr>
      <w:r w:rsidRPr="00531590">
        <w:rPr>
          <w:rFonts w:ascii="Times New Roman" w:eastAsia="Times New Roman" w:hAnsi="Times New Roman" w:cs="Times New Roman"/>
          <w:sz w:val="24"/>
          <w:szCs w:val="24"/>
        </w:rPr>
        <w:t>DIONG, RIZA MAE T</w:t>
      </w:r>
    </w:p>
    <w:p w:rsidR="00A362D4" w:rsidRDefault="00A362D4">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0B6AB3" w:rsidRDefault="000B6AB3">
      <w:pPr>
        <w:rPr>
          <w:rFonts w:ascii="Times New Roman" w:eastAsia="Times New Roman" w:hAnsi="Times New Roman" w:cs="Times New Roman"/>
          <w:sz w:val="24"/>
          <w:szCs w:val="24"/>
        </w:rPr>
      </w:pPr>
    </w:p>
    <w:p w:rsidR="00A362D4" w:rsidRDefault="00A362D4">
      <w:pPr>
        <w:rPr>
          <w:rFonts w:ascii="Times New Roman" w:eastAsia="Times New Roman" w:hAnsi="Times New Roman" w:cs="Times New Roman"/>
          <w:b/>
          <w:sz w:val="24"/>
          <w:szCs w:val="24"/>
        </w:rPr>
      </w:pPr>
    </w:p>
    <w:p w:rsidR="00772C83" w:rsidRDefault="002D0348" w:rsidP="000B6AB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rsidR="002E437C" w:rsidRDefault="002E437C">
      <w:pPr>
        <w:pStyle w:val="TOC1"/>
        <w:tabs>
          <w:tab w:val="right" w:leader="dot" w:pos="8296"/>
        </w:tabs>
        <w:rPr>
          <w:rFonts w:asciiTheme="minorHAnsi" w:eastAsiaTheme="minorEastAsia" w:hAnsiTheme="minorHAnsi" w:cstheme="minorBidi"/>
          <w:noProof/>
          <w:sz w:val="22"/>
          <w:szCs w:val="22"/>
          <w:lang w:val="en-US"/>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TOC \o "1-3" \h \z \u </w:instrText>
      </w:r>
      <w:r>
        <w:rPr>
          <w:rFonts w:ascii="Times New Roman" w:hAnsi="Times New Roman" w:cs="Times New Roman"/>
          <w:b/>
          <w:sz w:val="24"/>
          <w:szCs w:val="24"/>
        </w:rPr>
        <w:fldChar w:fldCharType="separate"/>
      </w:r>
      <w:hyperlink w:anchor="_Toc237895629" w:history="1">
        <w:r w:rsidRPr="00E41BE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_Toc237895629 \h </w:instrText>
        </w:r>
        <w:r>
          <w:rPr>
            <w:noProof/>
            <w:webHidden/>
          </w:rPr>
        </w:r>
        <w:r>
          <w:rPr>
            <w:noProof/>
            <w:webHidden/>
          </w:rPr>
          <w:fldChar w:fldCharType="separate"/>
        </w:r>
        <w:r>
          <w:rPr>
            <w:noProof/>
            <w:webHidden/>
          </w:rPr>
          <w:t>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30" w:history="1">
        <w:r w:rsidRPr="00E41BEC">
          <w:rPr>
            <w:rStyle w:val="Hyperlink"/>
            <w:rFonts w:ascii="Times New Roman" w:hAnsi="Times New Roman" w:cs="Times New Roman"/>
            <w:noProof/>
          </w:rPr>
          <w:t>Background of the Study</w:t>
        </w:r>
        <w:r>
          <w:rPr>
            <w:noProof/>
            <w:webHidden/>
          </w:rPr>
          <w:tab/>
        </w:r>
        <w:r>
          <w:rPr>
            <w:noProof/>
            <w:webHidden/>
          </w:rPr>
          <w:fldChar w:fldCharType="begin"/>
        </w:r>
        <w:r>
          <w:rPr>
            <w:noProof/>
            <w:webHidden/>
          </w:rPr>
          <w:instrText xml:space="preserve"> PAGEREF _Toc237895630 \h </w:instrText>
        </w:r>
        <w:r>
          <w:rPr>
            <w:noProof/>
            <w:webHidden/>
          </w:rPr>
        </w:r>
        <w:r>
          <w:rPr>
            <w:noProof/>
            <w:webHidden/>
          </w:rPr>
          <w:fldChar w:fldCharType="separate"/>
        </w:r>
        <w:r>
          <w:rPr>
            <w:noProof/>
            <w:webHidden/>
          </w:rPr>
          <w:t>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31" w:history="1">
        <w:r w:rsidRPr="00E41BEC">
          <w:rPr>
            <w:rStyle w:val="Hyperlink"/>
            <w:rFonts w:ascii="Times New Roman" w:hAnsi="Times New Roman" w:cs="Times New Roman"/>
            <w:noProof/>
          </w:rPr>
          <w:t>Objectives of the Study</w:t>
        </w:r>
        <w:r>
          <w:rPr>
            <w:noProof/>
            <w:webHidden/>
          </w:rPr>
          <w:tab/>
        </w:r>
        <w:r>
          <w:rPr>
            <w:noProof/>
            <w:webHidden/>
          </w:rPr>
          <w:fldChar w:fldCharType="begin"/>
        </w:r>
        <w:r>
          <w:rPr>
            <w:noProof/>
            <w:webHidden/>
          </w:rPr>
          <w:instrText xml:space="preserve"> PAGEREF _Toc237895631 \h </w:instrText>
        </w:r>
        <w:r>
          <w:rPr>
            <w:noProof/>
            <w:webHidden/>
          </w:rPr>
        </w:r>
        <w:r>
          <w:rPr>
            <w:noProof/>
            <w:webHidden/>
          </w:rPr>
          <w:fldChar w:fldCharType="separate"/>
        </w:r>
        <w:r>
          <w:rPr>
            <w:noProof/>
            <w:webHidden/>
          </w:rPr>
          <w:t>11</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32" w:history="1">
        <w:r w:rsidRPr="00E41BEC">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_Toc237895632 \h </w:instrText>
        </w:r>
        <w:r>
          <w:rPr>
            <w:noProof/>
            <w:webHidden/>
          </w:rPr>
        </w:r>
        <w:r>
          <w:rPr>
            <w:noProof/>
            <w:webHidden/>
          </w:rPr>
          <w:fldChar w:fldCharType="separate"/>
        </w:r>
        <w:r>
          <w:rPr>
            <w:noProof/>
            <w:webHidden/>
          </w:rPr>
          <w:t>11</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33" w:history="1">
        <w:r w:rsidRPr="00E41BEC">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_Toc237895633 \h </w:instrText>
        </w:r>
        <w:r>
          <w:rPr>
            <w:noProof/>
            <w:webHidden/>
          </w:rPr>
        </w:r>
        <w:r>
          <w:rPr>
            <w:noProof/>
            <w:webHidden/>
          </w:rPr>
          <w:fldChar w:fldCharType="separate"/>
        </w:r>
        <w:r>
          <w:rPr>
            <w:noProof/>
            <w:webHidden/>
          </w:rPr>
          <w:t>12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34" w:history="1">
        <w:r w:rsidRPr="00E41BEC">
          <w:rPr>
            <w:rStyle w:val="Hyperlink"/>
            <w:rFonts w:ascii="Times New Roman" w:hAnsi="Times New Roman" w:cs="Times New Roman"/>
            <w:noProof/>
          </w:rPr>
          <w:t>Scope and Limitations</w:t>
        </w:r>
        <w:r>
          <w:rPr>
            <w:noProof/>
            <w:webHidden/>
          </w:rPr>
          <w:tab/>
        </w:r>
        <w:r>
          <w:rPr>
            <w:noProof/>
            <w:webHidden/>
          </w:rPr>
          <w:fldChar w:fldCharType="begin"/>
        </w:r>
        <w:r>
          <w:rPr>
            <w:noProof/>
            <w:webHidden/>
          </w:rPr>
          <w:instrText xml:space="preserve"> PAGEREF _Toc237895634 \h </w:instrText>
        </w:r>
        <w:r>
          <w:rPr>
            <w:noProof/>
            <w:webHidden/>
          </w:rPr>
        </w:r>
        <w:r>
          <w:rPr>
            <w:noProof/>
            <w:webHidden/>
          </w:rPr>
          <w:fldChar w:fldCharType="separate"/>
        </w:r>
        <w:r>
          <w:rPr>
            <w:noProof/>
            <w:webHidden/>
          </w:rPr>
          <w:t>12</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35" w:history="1">
        <w:r w:rsidRPr="00E41BEC">
          <w:rPr>
            <w:rStyle w:val="Hyperlink"/>
            <w:rFonts w:ascii="Times New Roman" w:hAnsi="Times New Roman" w:cs="Times New Roman"/>
            <w:noProof/>
          </w:rPr>
          <w:t>Scope of the Study</w:t>
        </w:r>
        <w:r>
          <w:rPr>
            <w:noProof/>
            <w:webHidden/>
          </w:rPr>
          <w:tab/>
        </w:r>
        <w:r>
          <w:rPr>
            <w:noProof/>
            <w:webHidden/>
          </w:rPr>
          <w:fldChar w:fldCharType="begin"/>
        </w:r>
        <w:r>
          <w:rPr>
            <w:noProof/>
            <w:webHidden/>
          </w:rPr>
          <w:instrText xml:space="preserve"> PAGEREF _Toc237895635 \h </w:instrText>
        </w:r>
        <w:r>
          <w:rPr>
            <w:noProof/>
            <w:webHidden/>
          </w:rPr>
        </w:r>
        <w:r>
          <w:rPr>
            <w:noProof/>
            <w:webHidden/>
          </w:rPr>
          <w:fldChar w:fldCharType="separate"/>
        </w:r>
        <w:r>
          <w:rPr>
            <w:noProof/>
            <w:webHidden/>
          </w:rPr>
          <w:t>12</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36" w:history="1">
        <w:r w:rsidRPr="00E41BEC">
          <w:rPr>
            <w:rStyle w:val="Hyperlink"/>
            <w:rFonts w:ascii="Times New Roman" w:hAnsi="Times New Roman" w:cs="Times New Roman"/>
            <w:noProof/>
          </w:rPr>
          <w:t>Limitations of the Study</w:t>
        </w:r>
        <w:r>
          <w:rPr>
            <w:noProof/>
            <w:webHidden/>
          </w:rPr>
          <w:tab/>
        </w:r>
        <w:r>
          <w:rPr>
            <w:noProof/>
            <w:webHidden/>
          </w:rPr>
          <w:fldChar w:fldCharType="begin"/>
        </w:r>
        <w:r>
          <w:rPr>
            <w:noProof/>
            <w:webHidden/>
          </w:rPr>
          <w:instrText xml:space="preserve"> PAGEREF _Toc237895636 \h </w:instrText>
        </w:r>
        <w:r>
          <w:rPr>
            <w:noProof/>
            <w:webHidden/>
          </w:rPr>
        </w:r>
        <w:r>
          <w:rPr>
            <w:noProof/>
            <w:webHidden/>
          </w:rPr>
          <w:fldChar w:fldCharType="separate"/>
        </w:r>
        <w:r>
          <w:rPr>
            <w:noProof/>
            <w:webHidden/>
          </w:rPr>
          <w:t>13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37" w:history="1">
        <w:r w:rsidRPr="00E41BEC">
          <w:rPr>
            <w:rStyle w:val="Hyperlink"/>
            <w:rFonts w:ascii="Times New Roman" w:hAnsi="Times New Roman" w:cs="Times New Roman"/>
            <w:noProof/>
          </w:rPr>
          <w:t>Significance of the Study</w:t>
        </w:r>
        <w:r>
          <w:rPr>
            <w:noProof/>
            <w:webHidden/>
          </w:rPr>
          <w:tab/>
        </w:r>
        <w:r>
          <w:rPr>
            <w:noProof/>
            <w:webHidden/>
          </w:rPr>
          <w:fldChar w:fldCharType="begin"/>
        </w:r>
        <w:r>
          <w:rPr>
            <w:noProof/>
            <w:webHidden/>
          </w:rPr>
          <w:instrText xml:space="preserve"> PAGEREF _Toc237895637 \h </w:instrText>
        </w:r>
        <w:r>
          <w:rPr>
            <w:noProof/>
            <w:webHidden/>
          </w:rPr>
        </w:r>
        <w:r>
          <w:rPr>
            <w:noProof/>
            <w:webHidden/>
          </w:rPr>
          <w:fldChar w:fldCharType="separate"/>
        </w:r>
        <w:r>
          <w:rPr>
            <w:noProof/>
            <w:webHidden/>
          </w:rPr>
          <w:t>14</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38" w:history="1">
        <w:r w:rsidRPr="00E41BEC">
          <w:rPr>
            <w:rStyle w:val="Hyperlink"/>
            <w:rFonts w:ascii="Times New Roman" w:hAnsi="Times New Roman" w:cs="Times New Roman"/>
            <w:noProof/>
          </w:rPr>
          <w:t>SUNN Students</w:t>
        </w:r>
        <w:r>
          <w:rPr>
            <w:noProof/>
            <w:webHidden/>
          </w:rPr>
          <w:tab/>
        </w:r>
        <w:r>
          <w:rPr>
            <w:noProof/>
            <w:webHidden/>
          </w:rPr>
          <w:fldChar w:fldCharType="begin"/>
        </w:r>
        <w:r>
          <w:rPr>
            <w:noProof/>
            <w:webHidden/>
          </w:rPr>
          <w:instrText xml:space="preserve"> PAGEREF _Toc237895638 \h </w:instrText>
        </w:r>
        <w:r>
          <w:rPr>
            <w:noProof/>
            <w:webHidden/>
          </w:rPr>
        </w:r>
        <w:r>
          <w:rPr>
            <w:noProof/>
            <w:webHidden/>
          </w:rPr>
          <w:fldChar w:fldCharType="separate"/>
        </w:r>
        <w:r>
          <w:rPr>
            <w:noProof/>
            <w:webHidden/>
          </w:rPr>
          <w:t>14</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39" w:history="1">
        <w:r w:rsidRPr="00E41BEC">
          <w:rPr>
            <w:rStyle w:val="Hyperlink"/>
            <w:rFonts w:ascii="Times New Roman" w:hAnsi="Times New Roman" w:cs="Times New Roman"/>
            <w:noProof/>
          </w:rPr>
          <w:t>Tricycle Drivers</w:t>
        </w:r>
        <w:r>
          <w:rPr>
            <w:noProof/>
            <w:webHidden/>
          </w:rPr>
          <w:tab/>
        </w:r>
        <w:r>
          <w:rPr>
            <w:noProof/>
            <w:webHidden/>
          </w:rPr>
          <w:fldChar w:fldCharType="begin"/>
        </w:r>
        <w:r>
          <w:rPr>
            <w:noProof/>
            <w:webHidden/>
          </w:rPr>
          <w:instrText xml:space="preserve"> PAGEREF _Toc237895639 \h </w:instrText>
        </w:r>
        <w:r>
          <w:rPr>
            <w:noProof/>
            <w:webHidden/>
          </w:rPr>
        </w:r>
        <w:r>
          <w:rPr>
            <w:noProof/>
            <w:webHidden/>
          </w:rPr>
          <w:fldChar w:fldCharType="separate"/>
        </w:r>
        <w:r>
          <w:rPr>
            <w:noProof/>
            <w:webHidden/>
          </w:rPr>
          <w:t>14</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0" w:history="1">
        <w:r w:rsidRPr="00E41BEC">
          <w:rPr>
            <w:rStyle w:val="Hyperlink"/>
            <w:rFonts w:ascii="Times New Roman" w:hAnsi="Times New Roman" w:cs="Times New Roman"/>
            <w:noProof/>
          </w:rPr>
          <w:t>TODA Officers of Barangay Old Sagay</w:t>
        </w:r>
        <w:r>
          <w:rPr>
            <w:noProof/>
            <w:webHidden/>
          </w:rPr>
          <w:tab/>
        </w:r>
        <w:r>
          <w:rPr>
            <w:noProof/>
            <w:webHidden/>
          </w:rPr>
          <w:fldChar w:fldCharType="begin"/>
        </w:r>
        <w:r>
          <w:rPr>
            <w:noProof/>
            <w:webHidden/>
          </w:rPr>
          <w:instrText xml:space="preserve"> PAGEREF _Toc237895640 \h </w:instrText>
        </w:r>
        <w:r>
          <w:rPr>
            <w:noProof/>
            <w:webHidden/>
          </w:rPr>
        </w:r>
        <w:r>
          <w:rPr>
            <w:noProof/>
            <w:webHidden/>
          </w:rPr>
          <w:fldChar w:fldCharType="separate"/>
        </w:r>
        <w:r>
          <w:rPr>
            <w:noProof/>
            <w:webHidden/>
          </w:rPr>
          <w:t>14</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1" w:history="1">
        <w:r w:rsidRPr="00E41BEC">
          <w:rPr>
            <w:rStyle w:val="Hyperlink"/>
            <w:rFonts w:ascii="Times New Roman" w:hAnsi="Times New Roman" w:cs="Times New Roman"/>
            <w:noProof/>
          </w:rPr>
          <w:t>State University of Northern Negros</w:t>
        </w:r>
        <w:r>
          <w:rPr>
            <w:noProof/>
            <w:webHidden/>
          </w:rPr>
          <w:tab/>
        </w:r>
        <w:r>
          <w:rPr>
            <w:noProof/>
            <w:webHidden/>
          </w:rPr>
          <w:fldChar w:fldCharType="begin"/>
        </w:r>
        <w:r>
          <w:rPr>
            <w:noProof/>
            <w:webHidden/>
          </w:rPr>
          <w:instrText xml:space="preserve"> PAGEREF _Toc237895641 \h </w:instrText>
        </w:r>
        <w:r>
          <w:rPr>
            <w:noProof/>
            <w:webHidden/>
          </w:rPr>
        </w:r>
        <w:r>
          <w:rPr>
            <w:noProof/>
            <w:webHidden/>
          </w:rPr>
          <w:fldChar w:fldCharType="separate"/>
        </w:r>
        <w:r>
          <w:rPr>
            <w:noProof/>
            <w:webHidden/>
          </w:rPr>
          <w:t>15</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2" w:history="1">
        <w:r w:rsidRPr="00E41BEC">
          <w:rPr>
            <w:rStyle w:val="Hyperlink"/>
            <w:rFonts w:ascii="Times New Roman" w:hAnsi="Times New Roman" w:cs="Times New Roman"/>
            <w:noProof/>
          </w:rPr>
          <w:t>The Researchers</w:t>
        </w:r>
        <w:r>
          <w:rPr>
            <w:noProof/>
            <w:webHidden/>
          </w:rPr>
          <w:tab/>
        </w:r>
        <w:r>
          <w:rPr>
            <w:noProof/>
            <w:webHidden/>
          </w:rPr>
          <w:fldChar w:fldCharType="begin"/>
        </w:r>
        <w:r>
          <w:rPr>
            <w:noProof/>
            <w:webHidden/>
          </w:rPr>
          <w:instrText xml:space="preserve"> PAGEREF _Toc237895642 \h </w:instrText>
        </w:r>
        <w:r>
          <w:rPr>
            <w:noProof/>
            <w:webHidden/>
          </w:rPr>
        </w:r>
        <w:r>
          <w:rPr>
            <w:noProof/>
            <w:webHidden/>
          </w:rPr>
          <w:fldChar w:fldCharType="separate"/>
        </w:r>
        <w:r>
          <w:rPr>
            <w:noProof/>
            <w:webHidden/>
          </w:rPr>
          <w:t>15</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3" w:history="1">
        <w:r w:rsidRPr="00E41BEC">
          <w:rPr>
            <w:rStyle w:val="Hyperlink"/>
            <w:rFonts w:ascii="Times New Roman" w:hAnsi="Times New Roman" w:cs="Times New Roman"/>
            <w:noProof/>
          </w:rPr>
          <w:t>Future Researchers</w:t>
        </w:r>
        <w:r>
          <w:rPr>
            <w:noProof/>
            <w:webHidden/>
          </w:rPr>
          <w:tab/>
        </w:r>
        <w:r>
          <w:rPr>
            <w:noProof/>
            <w:webHidden/>
          </w:rPr>
          <w:fldChar w:fldCharType="begin"/>
        </w:r>
        <w:r>
          <w:rPr>
            <w:noProof/>
            <w:webHidden/>
          </w:rPr>
          <w:instrText xml:space="preserve"> PAGEREF _Toc237895643 \h </w:instrText>
        </w:r>
        <w:r>
          <w:rPr>
            <w:noProof/>
            <w:webHidden/>
          </w:rPr>
        </w:r>
        <w:r>
          <w:rPr>
            <w:noProof/>
            <w:webHidden/>
          </w:rPr>
          <w:fldChar w:fldCharType="separate"/>
        </w:r>
        <w:r>
          <w:rPr>
            <w:noProof/>
            <w:webHidden/>
          </w:rPr>
          <w:t>15</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4" w:history="1">
        <w:r w:rsidRPr="00E41BEC">
          <w:rPr>
            <w:rStyle w:val="Hyperlink"/>
            <w:rFonts w:ascii="Times New Roman" w:hAnsi="Times New Roman" w:cs="Times New Roman"/>
            <w:noProof/>
          </w:rPr>
          <w:t>Community of Barangay Old Sagay</w:t>
        </w:r>
        <w:r>
          <w:rPr>
            <w:noProof/>
            <w:webHidden/>
          </w:rPr>
          <w:tab/>
        </w:r>
        <w:r>
          <w:rPr>
            <w:noProof/>
            <w:webHidden/>
          </w:rPr>
          <w:fldChar w:fldCharType="begin"/>
        </w:r>
        <w:r>
          <w:rPr>
            <w:noProof/>
            <w:webHidden/>
          </w:rPr>
          <w:instrText xml:space="preserve"> PAGEREF _Toc237895644 \h </w:instrText>
        </w:r>
        <w:r>
          <w:rPr>
            <w:noProof/>
            <w:webHidden/>
          </w:rPr>
        </w:r>
        <w:r>
          <w:rPr>
            <w:noProof/>
            <w:webHidden/>
          </w:rPr>
          <w:fldChar w:fldCharType="separate"/>
        </w:r>
        <w:r>
          <w:rPr>
            <w:noProof/>
            <w:webHidden/>
          </w:rPr>
          <w:t>15</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45" w:history="1">
        <w:r w:rsidRPr="00E41BEC">
          <w:rPr>
            <w:rStyle w:val="Hyperlink"/>
            <w:rFonts w:ascii="Times New Roman" w:hAnsi="Times New Roman" w:cs="Times New Roman"/>
            <w:noProof/>
          </w:rPr>
          <w:t>Definition of Terms</w:t>
        </w:r>
        <w:r>
          <w:rPr>
            <w:noProof/>
            <w:webHidden/>
          </w:rPr>
          <w:tab/>
        </w:r>
        <w:r>
          <w:rPr>
            <w:noProof/>
            <w:webHidden/>
          </w:rPr>
          <w:fldChar w:fldCharType="begin"/>
        </w:r>
        <w:r>
          <w:rPr>
            <w:noProof/>
            <w:webHidden/>
          </w:rPr>
          <w:instrText xml:space="preserve"> PAGEREF _Toc237895645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6" w:history="1">
        <w:r w:rsidRPr="00E41BEC">
          <w:rPr>
            <w:rStyle w:val="Hyperlink"/>
            <w:rFonts w:ascii="Times New Roman" w:hAnsi="Times New Roman" w:cs="Times New Roman"/>
            <w:noProof/>
          </w:rPr>
          <w:t>Administrator</w:t>
        </w:r>
        <w:r>
          <w:rPr>
            <w:noProof/>
            <w:webHidden/>
          </w:rPr>
          <w:tab/>
        </w:r>
        <w:r>
          <w:rPr>
            <w:noProof/>
            <w:webHidden/>
          </w:rPr>
          <w:fldChar w:fldCharType="begin"/>
        </w:r>
        <w:r>
          <w:rPr>
            <w:noProof/>
            <w:webHidden/>
          </w:rPr>
          <w:instrText xml:space="preserve"> PAGEREF _Toc237895646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7" w:history="1">
        <w:r w:rsidRPr="00E41BEC">
          <w:rPr>
            <w:rStyle w:val="Hyperlink"/>
            <w:rFonts w:ascii="Times New Roman" w:hAnsi="Times New Roman" w:cs="Times New Roman"/>
            <w:noProof/>
          </w:rPr>
          <w:t>Attachment</w:t>
        </w:r>
        <w:r>
          <w:rPr>
            <w:noProof/>
            <w:webHidden/>
          </w:rPr>
          <w:tab/>
        </w:r>
        <w:r>
          <w:rPr>
            <w:noProof/>
            <w:webHidden/>
          </w:rPr>
          <w:fldChar w:fldCharType="begin"/>
        </w:r>
        <w:r>
          <w:rPr>
            <w:noProof/>
            <w:webHidden/>
          </w:rPr>
          <w:instrText xml:space="preserve"> PAGEREF _Toc237895647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8" w:history="1">
        <w:r w:rsidRPr="00E41BEC">
          <w:rPr>
            <w:rStyle w:val="Hyperlink"/>
            <w:rFonts w:ascii="Times New Roman" w:hAnsi="Times New Roman" w:cs="Times New Roman"/>
            <w:noProof/>
          </w:rPr>
          <w:t>Complaint</w:t>
        </w:r>
        <w:r>
          <w:rPr>
            <w:noProof/>
            <w:webHidden/>
          </w:rPr>
          <w:tab/>
        </w:r>
        <w:r>
          <w:rPr>
            <w:noProof/>
            <w:webHidden/>
          </w:rPr>
          <w:fldChar w:fldCharType="begin"/>
        </w:r>
        <w:r>
          <w:rPr>
            <w:noProof/>
            <w:webHidden/>
          </w:rPr>
          <w:instrText xml:space="preserve"> PAGEREF _Toc237895648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49" w:history="1">
        <w:r w:rsidRPr="00E41BEC">
          <w:rPr>
            <w:rStyle w:val="Hyperlink"/>
            <w:rFonts w:ascii="Times New Roman" w:hAnsi="Times New Roman" w:cs="Times New Roman"/>
            <w:noProof/>
          </w:rPr>
          <w:t>Driver Conduct</w:t>
        </w:r>
        <w:r>
          <w:rPr>
            <w:noProof/>
            <w:webHidden/>
          </w:rPr>
          <w:tab/>
        </w:r>
        <w:r>
          <w:rPr>
            <w:noProof/>
            <w:webHidden/>
          </w:rPr>
          <w:fldChar w:fldCharType="begin"/>
        </w:r>
        <w:r>
          <w:rPr>
            <w:noProof/>
            <w:webHidden/>
          </w:rPr>
          <w:instrText xml:space="preserve"> PAGEREF _Toc237895649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0" w:history="1">
        <w:r w:rsidRPr="00E41BEC">
          <w:rPr>
            <w:rStyle w:val="Hyperlink"/>
            <w:rFonts w:ascii="Times New Roman" w:hAnsi="Times New Roman" w:cs="Times New Roman"/>
            <w:noProof/>
          </w:rPr>
          <w:t>Notification</w:t>
        </w:r>
        <w:r>
          <w:rPr>
            <w:noProof/>
            <w:webHidden/>
          </w:rPr>
          <w:tab/>
        </w:r>
        <w:r>
          <w:rPr>
            <w:noProof/>
            <w:webHidden/>
          </w:rPr>
          <w:fldChar w:fldCharType="begin"/>
        </w:r>
        <w:r>
          <w:rPr>
            <w:noProof/>
            <w:webHidden/>
          </w:rPr>
          <w:instrText xml:space="preserve"> PAGEREF _Toc237895650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1" w:history="1">
        <w:r w:rsidRPr="00E41BEC">
          <w:rPr>
            <w:rStyle w:val="Hyperlink"/>
            <w:rFonts w:ascii="Times New Roman" w:hAnsi="Times New Roman" w:cs="Times New Roman"/>
            <w:noProof/>
          </w:rPr>
          <w:t>Progressive Web Application</w:t>
        </w:r>
        <w:r>
          <w:rPr>
            <w:noProof/>
            <w:webHidden/>
          </w:rPr>
          <w:tab/>
        </w:r>
        <w:r>
          <w:rPr>
            <w:noProof/>
            <w:webHidden/>
          </w:rPr>
          <w:fldChar w:fldCharType="begin"/>
        </w:r>
        <w:r>
          <w:rPr>
            <w:noProof/>
            <w:webHidden/>
          </w:rPr>
          <w:instrText xml:space="preserve"> PAGEREF _Toc237895651 \h </w:instrText>
        </w:r>
        <w:r>
          <w:rPr>
            <w:noProof/>
            <w:webHidden/>
          </w:rPr>
        </w:r>
        <w:r>
          <w:rPr>
            <w:noProof/>
            <w:webHidden/>
          </w:rPr>
          <w:fldChar w:fldCharType="separate"/>
        </w:r>
        <w:r>
          <w:rPr>
            <w:noProof/>
            <w:webHidden/>
          </w:rPr>
          <w:t>16</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2" w:history="1">
        <w:r w:rsidRPr="00E41BEC">
          <w:rPr>
            <w:rStyle w:val="Hyperlink"/>
            <w:rFonts w:ascii="Times New Roman" w:hAnsi="Times New Roman" w:cs="Times New Roman"/>
            <w:noProof/>
          </w:rPr>
          <w:t>Report</w:t>
        </w:r>
        <w:r>
          <w:rPr>
            <w:noProof/>
            <w:webHidden/>
          </w:rPr>
          <w:tab/>
        </w:r>
        <w:r>
          <w:rPr>
            <w:noProof/>
            <w:webHidden/>
          </w:rPr>
          <w:fldChar w:fldCharType="begin"/>
        </w:r>
        <w:r>
          <w:rPr>
            <w:noProof/>
            <w:webHidden/>
          </w:rPr>
          <w:instrText xml:space="preserve"> PAGEREF _Toc237895652 \h </w:instrText>
        </w:r>
        <w:r>
          <w:rPr>
            <w:noProof/>
            <w:webHidden/>
          </w:rPr>
        </w:r>
        <w:r>
          <w:rPr>
            <w:noProof/>
            <w:webHidden/>
          </w:rPr>
          <w:fldChar w:fldCharType="separate"/>
        </w:r>
        <w:r>
          <w:rPr>
            <w:noProof/>
            <w:webHidden/>
          </w:rPr>
          <w:t>17</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3" w:history="1">
        <w:r w:rsidRPr="00E41BEC">
          <w:rPr>
            <w:rStyle w:val="Hyperlink"/>
            <w:rFonts w:ascii="Times New Roman" w:hAnsi="Times New Roman" w:cs="Times New Roman"/>
            <w:noProof/>
          </w:rPr>
          <w:t>SUNN Student</w:t>
        </w:r>
        <w:r>
          <w:rPr>
            <w:noProof/>
            <w:webHidden/>
          </w:rPr>
          <w:tab/>
        </w:r>
        <w:r>
          <w:rPr>
            <w:noProof/>
            <w:webHidden/>
          </w:rPr>
          <w:fldChar w:fldCharType="begin"/>
        </w:r>
        <w:r>
          <w:rPr>
            <w:noProof/>
            <w:webHidden/>
          </w:rPr>
          <w:instrText xml:space="preserve"> PAGEREF _Toc237895653 \h </w:instrText>
        </w:r>
        <w:r>
          <w:rPr>
            <w:noProof/>
            <w:webHidden/>
          </w:rPr>
        </w:r>
        <w:r>
          <w:rPr>
            <w:noProof/>
            <w:webHidden/>
          </w:rPr>
          <w:fldChar w:fldCharType="separate"/>
        </w:r>
        <w:r>
          <w:rPr>
            <w:noProof/>
            <w:webHidden/>
          </w:rPr>
          <w:t>17</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4" w:history="1">
        <w:r w:rsidRPr="00E41BEC">
          <w:rPr>
            <w:rStyle w:val="Hyperlink"/>
            <w:rFonts w:ascii="Times New Roman" w:hAnsi="Times New Roman" w:cs="Times New Roman"/>
            <w:noProof/>
          </w:rPr>
          <w:t>Tricycle Operators and Drivers Association</w:t>
        </w:r>
        <w:r>
          <w:rPr>
            <w:noProof/>
            <w:webHidden/>
          </w:rPr>
          <w:tab/>
        </w:r>
        <w:r>
          <w:rPr>
            <w:noProof/>
            <w:webHidden/>
          </w:rPr>
          <w:fldChar w:fldCharType="begin"/>
        </w:r>
        <w:r>
          <w:rPr>
            <w:noProof/>
            <w:webHidden/>
          </w:rPr>
          <w:instrText xml:space="preserve"> PAGEREF _Toc237895654 \h </w:instrText>
        </w:r>
        <w:r>
          <w:rPr>
            <w:noProof/>
            <w:webHidden/>
          </w:rPr>
        </w:r>
        <w:r>
          <w:rPr>
            <w:noProof/>
            <w:webHidden/>
          </w:rPr>
          <w:fldChar w:fldCharType="separate"/>
        </w:r>
        <w:r>
          <w:rPr>
            <w:noProof/>
            <w:webHidden/>
          </w:rPr>
          <w:t>17</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5" w:history="1">
        <w:r w:rsidRPr="00E41BEC">
          <w:rPr>
            <w:rStyle w:val="Hyperlink"/>
            <w:rFonts w:ascii="Times New Roman" w:hAnsi="Times New Roman" w:cs="Times New Roman"/>
            <w:noProof/>
          </w:rPr>
          <w:t>User</w:t>
        </w:r>
        <w:r>
          <w:rPr>
            <w:noProof/>
            <w:webHidden/>
          </w:rPr>
          <w:tab/>
        </w:r>
        <w:r>
          <w:rPr>
            <w:noProof/>
            <w:webHidden/>
          </w:rPr>
          <w:fldChar w:fldCharType="begin"/>
        </w:r>
        <w:r>
          <w:rPr>
            <w:noProof/>
            <w:webHidden/>
          </w:rPr>
          <w:instrText xml:space="preserve"> PAGEREF _Toc237895655 \h </w:instrText>
        </w:r>
        <w:r>
          <w:rPr>
            <w:noProof/>
            <w:webHidden/>
          </w:rPr>
        </w:r>
        <w:r>
          <w:rPr>
            <w:noProof/>
            <w:webHidden/>
          </w:rPr>
          <w:fldChar w:fldCharType="separate"/>
        </w:r>
        <w:r>
          <w:rPr>
            <w:noProof/>
            <w:webHidden/>
          </w:rPr>
          <w:t>17</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56" w:history="1">
        <w:r w:rsidRPr="00E41BEC">
          <w:rPr>
            <w:rStyle w:val="Hyperlink"/>
            <w:rFonts w:ascii="Times New Roman" w:hAnsi="Times New Roman" w:cs="Times New Roman"/>
            <w:noProof/>
          </w:rPr>
          <w:t>Violation</w:t>
        </w:r>
        <w:r>
          <w:rPr>
            <w:noProof/>
            <w:webHidden/>
          </w:rPr>
          <w:tab/>
        </w:r>
        <w:r>
          <w:rPr>
            <w:noProof/>
            <w:webHidden/>
          </w:rPr>
          <w:fldChar w:fldCharType="begin"/>
        </w:r>
        <w:r>
          <w:rPr>
            <w:noProof/>
            <w:webHidden/>
          </w:rPr>
          <w:instrText xml:space="preserve"> PAGEREF _Toc237895656 \h </w:instrText>
        </w:r>
        <w:r>
          <w:rPr>
            <w:noProof/>
            <w:webHidden/>
          </w:rPr>
        </w:r>
        <w:r>
          <w:rPr>
            <w:noProof/>
            <w:webHidden/>
          </w:rPr>
          <w:fldChar w:fldCharType="separate"/>
        </w:r>
        <w:r>
          <w:rPr>
            <w:noProof/>
            <w:webHidden/>
          </w:rPr>
          <w:t>17</w:t>
        </w:r>
        <w:r>
          <w:rPr>
            <w:noProof/>
            <w:webHidden/>
          </w:rPr>
          <w:fldChar w:fldCharType="end"/>
        </w:r>
      </w:hyperlink>
    </w:p>
    <w:p w:rsidR="002E437C" w:rsidRDefault="002E437C">
      <w:pPr>
        <w:pStyle w:val="TOC1"/>
        <w:tabs>
          <w:tab w:val="right" w:leader="dot" w:pos="8296"/>
        </w:tabs>
        <w:rPr>
          <w:rFonts w:asciiTheme="minorHAnsi" w:eastAsiaTheme="minorEastAsia" w:hAnsiTheme="minorHAnsi" w:cstheme="minorBidi"/>
          <w:noProof/>
          <w:sz w:val="22"/>
          <w:szCs w:val="22"/>
          <w:lang w:val="en-US"/>
        </w:rPr>
      </w:pPr>
      <w:hyperlink w:anchor="_Toc237895657" w:history="1">
        <w:r w:rsidRPr="00E41BEC">
          <w:rPr>
            <w:rStyle w:val="Hyperlink"/>
            <w:rFonts w:ascii="Times New Roman" w:hAnsi="Times New Roman" w:cs="Times New Roman"/>
            <w:noProof/>
          </w:rPr>
          <w:t>REVIEW OF RELATED LITERATURE AND PRIOR ARTS</w:t>
        </w:r>
        <w:r>
          <w:rPr>
            <w:noProof/>
            <w:webHidden/>
          </w:rPr>
          <w:tab/>
        </w:r>
        <w:r>
          <w:rPr>
            <w:noProof/>
            <w:webHidden/>
          </w:rPr>
          <w:fldChar w:fldCharType="begin"/>
        </w:r>
        <w:r>
          <w:rPr>
            <w:noProof/>
            <w:webHidden/>
          </w:rPr>
          <w:instrText xml:space="preserve"> PAGEREF _Toc237895657 \h </w:instrText>
        </w:r>
        <w:r>
          <w:rPr>
            <w:noProof/>
            <w:webHidden/>
          </w:rPr>
        </w:r>
        <w:r>
          <w:rPr>
            <w:noProof/>
            <w:webHidden/>
          </w:rPr>
          <w:fldChar w:fldCharType="separate"/>
        </w:r>
        <w:r>
          <w:rPr>
            <w:noProof/>
            <w:webHidden/>
          </w:rPr>
          <w:t>19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58" w:history="1">
        <w:r w:rsidRPr="00E41BEC">
          <w:rPr>
            <w:rStyle w:val="Hyperlink"/>
            <w:rFonts w:ascii="Times New Roman" w:hAnsi="Times New Roman" w:cs="Times New Roman"/>
            <w:noProof/>
          </w:rPr>
          <w:t>Tricycle Transportation and Driver Conduct</w:t>
        </w:r>
        <w:r>
          <w:rPr>
            <w:noProof/>
            <w:webHidden/>
          </w:rPr>
          <w:tab/>
        </w:r>
        <w:r>
          <w:rPr>
            <w:noProof/>
            <w:webHidden/>
          </w:rPr>
          <w:fldChar w:fldCharType="begin"/>
        </w:r>
        <w:r>
          <w:rPr>
            <w:noProof/>
            <w:webHidden/>
          </w:rPr>
          <w:instrText xml:space="preserve"> PAGEREF _Toc237895658 \h </w:instrText>
        </w:r>
        <w:r>
          <w:rPr>
            <w:noProof/>
            <w:webHidden/>
          </w:rPr>
        </w:r>
        <w:r>
          <w:rPr>
            <w:noProof/>
            <w:webHidden/>
          </w:rPr>
          <w:fldChar w:fldCharType="separate"/>
        </w:r>
        <w:r>
          <w:rPr>
            <w:noProof/>
            <w:webHidden/>
          </w:rPr>
          <w:t>19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59" w:history="1">
        <w:r w:rsidRPr="00E41BEC">
          <w:rPr>
            <w:rStyle w:val="Hyperlink"/>
            <w:rFonts w:ascii="Times New Roman" w:hAnsi="Times New Roman" w:cs="Times New Roman"/>
            <w:noProof/>
          </w:rPr>
          <w:t>Student Complaints in Public Transportation</w:t>
        </w:r>
        <w:r>
          <w:rPr>
            <w:noProof/>
            <w:webHidden/>
          </w:rPr>
          <w:tab/>
        </w:r>
        <w:r>
          <w:rPr>
            <w:noProof/>
            <w:webHidden/>
          </w:rPr>
          <w:fldChar w:fldCharType="begin"/>
        </w:r>
        <w:r>
          <w:rPr>
            <w:noProof/>
            <w:webHidden/>
          </w:rPr>
          <w:instrText xml:space="preserve"> PAGEREF _Toc237895659 \h </w:instrText>
        </w:r>
        <w:r>
          <w:rPr>
            <w:noProof/>
            <w:webHidden/>
          </w:rPr>
        </w:r>
        <w:r>
          <w:rPr>
            <w:noProof/>
            <w:webHidden/>
          </w:rPr>
          <w:fldChar w:fldCharType="separate"/>
        </w:r>
        <w:r>
          <w:rPr>
            <w:noProof/>
            <w:webHidden/>
          </w:rPr>
          <w:t>20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0" w:history="1">
        <w:r w:rsidRPr="00E41BEC">
          <w:rPr>
            <w:rStyle w:val="Hyperlink"/>
            <w:rFonts w:ascii="Times New Roman" w:hAnsi="Times New Roman" w:cs="Times New Roman"/>
            <w:noProof/>
          </w:rPr>
          <w:t>Public Complaint-Management Systems</w:t>
        </w:r>
        <w:r>
          <w:rPr>
            <w:noProof/>
            <w:webHidden/>
          </w:rPr>
          <w:tab/>
        </w:r>
        <w:r>
          <w:rPr>
            <w:noProof/>
            <w:webHidden/>
          </w:rPr>
          <w:fldChar w:fldCharType="begin"/>
        </w:r>
        <w:r>
          <w:rPr>
            <w:noProof/>
            <w:webHidden/>
          </w:rPr>
          <w:instrText xml:space="preserve"> PAGEREF _Toc237895660 \h </w:instrText>
        </w:r>
        <w:r>
          <w:rPr>
            <w:noProof/>
            <w:webHidden/>
          </w:rPr>
        </w:r>
        <w:r>
          <w:rPr>
            <w:noProof/>
            <w:webHidden/>
          </w:rPr>
          <w:fldChar w:fldCharType="separate"/>
        </w:r>
        <w:r>
          <w:rPr>
            <w:noProof/>
            <w:webHidden/>
          </w:rPr>
          <w:t>20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1" w:history="1">
        <w:r w:rsidRPr="00E41BEC">
          <w:rPr>
            <w:rStyle w:val="Hyperlink"/>
            <w:rFonts w:ascii="Times New Roman" w:hAnsi="Times New Roman" w:cs="Times New Roman"/>
            <w:noProof/>
          </w:rPr>
          <w:t>Web-Mobile Complaint Service Systems</w:t>
        </w:r>
        <w:r>
          <w:rPr>
            <w:noProof/>
            <w:webHidden/>
          </w:rPr>
          <w:tab/>
        </w:r>
        <w:r>
          <w:rPr>
            <w:noProof/>
            <w:webHidden/>
          </w:rPr>
          <w:fldChar w:fldCharType="begin"/>
        </w:r>
        <w:r>
          <w:rPr>
            <w:noProof/>
            <w:webHidden/>
          </w:rPr>
          <w:instrText xml:space="preserve"> PAGEREF _Toc237895661 \h </w:instrText>
        </w:r>
        <w:r>
          <w:rPr>
            <w:noProof/>
            <w:webHidden/>
          </w:rPr>
        </w:r>
        <w:r>
          <w:rPr>
            <w:noProof/>
            <w:webHidden/>
          </w:rPr>
          <w:fldChar w:fldCharType="separate"/>
        </w:r>
        <w:r>
          <w:rPr>
            <w:noProof/>
            <w:webHidden/>
          </w:rPr>
          <w:t>20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2" w:history="1">
        <w:r w:rsidRPr="00E41BEC">
          <w:rPr>
            <w:rStyle w:val="Hyperlink"/>
            <w:rFonts w:ascii="Times New Roman" w:hAnsi="Times New Roman" w:cs="Times New Roman"/>
            <w:noProof/>
          </w:rPr>
          <w:t>Evidence-Based Complaint Reporting</w:t>
        </w:r>
        <w:r>
          <w:rPr>
            <w:noProof/>
            <w:webHidden/>
          </w:rPr>
          <w:tab/>
        </w:r>
        <w:r>
          <w:rPr>
            <w:noProof/>
            <w:webHidden/>
          </w:rPr>
          <w:fldChar w:fldCharType="begin"/>
        </w:r>
        <w:r>
          <w:rPr>
            <w:noProof/>
            <w:webHidden/>
          </w:rPr>
          <w:instrText xml:space="preserve"> PAGEREF _Toc237895662 \h </w:instrText>
        </w:r>
        <w:r>
          <w:rPr>
            <w:noProof/>
            <w:webHidden/>
          </w:rPr>
        </w:r>
        <w:r>
          <w:rPr>
            <w:noProof/>
            <w:webHidden/>
          </w:rPr>
          <w:fldChar w:fldCharType="separate"/>
        </w:r>
        <w:r>
          <w:rPr>
            <w:noProof/>
            <w:webHidden/>
          </w:rPr>
          <w:t>20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3" w:history="1">
        <w:r w:rsidRPr="00E41BEC">
          <w:rPr>
            <w:rStyle w:val="Hyperlink"/>
            <w:rFonts w:ascii="Times New Roman" w:hAnsi="Times New Roman" w:cs="Times New Roman"/>
            <w:noProof/>
          </w:rPr>
          <w:t>Role-Based Access and Confidentiality</w:t>
        </w:r>
        <w:r>
          <w:rPr>
            <w:noProof/>
            <w:webHidden/>
          </w:rPr>
          <w:tab/>
        </w:r>
        <w:r>
          <w:rPr>
            <w:noProof/>
            <w:webHidden/>
          </w:rPr>
          <w:fldChar w:fldCharType="begin"/>
        </w:r>
        <w:r>
          <w:rPr>
            <w:noProof/>
            <w:webHidden/>
          </w:rPr>
          <w:instrText xml:space="preserve"> PAGEREF _Toc237895663 \h </w:instrText>
        </w:r>
        <w:r>
          <w:rPr>
            <w:noProof/>
            <w:webHidden/>
          </w:rPr>
        </w:r>
        <w:r>
          <w:rPr>
            <w:noProof/>
            <w:webHidden/>
          </w:rPr>
          <w:fldChar w:fldCharType="separate"/>
        </w:r>
        <w:r>
          <w:rPr>
            <w:noProof/>
            <w:webHidden/>
          </w:rPr>
          <w:t>21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4" w:history="1">
        <w:r w:rsidRPr="00E41BEC">
          <w:rPr>
            <w:rStyle w:val="Hyperlink"/>
            <w:rFonts w:ascii="Times New Roman" w:hAnsi="Times New Roman" w:cs="Times New Roman"/>
            <w:noProof/>
          </w:rPr>
          <w:t>Progressive Web Applications</w:t>
        </w:r>
        <w:r>
          <w:rPr>
            <w:noProof/>
            <w:webHidden/>
          </w:rPr>
          <w:tab/>
        </w:r>
        <w:r>
          <w:rPr>
            <w:noProof/>
            <w:webHidden/>
          </w:rPr>
          <w:fldChar w:fldCharType="begin"/>
        </w:r>
        <w:r>
          <w:rPr>
            <w:noProof/>
            <w:webHidden/>
          </w:rPr>
          <w:instrText xml:space="preserve"> PAGEREF _Toc237895664 \h </w:instrText>
        </w:r>
        <w:r>
          <w:rPr>
            <w:noProof/>
            <w:webHidden/>
          </w:rPr>
        </w:r>
        <w:r>
          <w:rPr>
            <w:noProof/>
            <w:webHidden/>
          </w:rPr>
          <w:fldChar w:fldCharType="separate"/>
        </w:r>
        <w:r>
          <w:rPr>
            <w:noProof/>
            <w:webHidden/>
          </w:rPr>
          <w:t>21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5" w:history="1">
        <w:r w:rsidRPr="00E41BEC">
          <w:rPr>
            <w:rStyle w:val="Hyperlink"/>
            <w:rFonts w:ascii="Times New Roman" w:hAnsi="Times New Roman" w:cs="Times New Roman"/>
            <w:noProof/>
          </w:rPr>
          <w:t>Centralized Data Management</w:t>
        </w:r>
        <w:r>
          <w:rPr>
            <w:noProof/>
            <w:webHidden/>
          </w:rPr>
          <w:tab/>
        </w:r>
        <w:r>
          <w:rPr>
            <w:noProof/>
            <w:webHidden/>
          </w:rPr>
          <w:fldChar w:fldCharType="begin"/>
        </w:r>
        <w:r>
          <w:rPr>
            <w:noProof/>
            <w:webHidden/>
          </w:rPr>
          <w:instrText xml:space="preserve"> PAGEREF _Toc237895665 \h </w:instrText>
        </w:r>
        <w:r>
          <w:rPr>
            <w:noProof/>
            <w:webHidden/>
          </w:rPr>
        </w:r>
        <w:r>
          <w:rPr>
            <w:noProof/>
            <w:webHidden/>
          </w:rPr>
          <w:fldChar w:fldCharType="separate"/>
        </w:r>
        <w:r>
          <w:rPr>
            <w:noProof/>
            <w:webHidden/>
          </w:rPr>
          <w:t>21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6" w:history="1">
        <w:r w:rsidRPr="00E41BEC">
          <w:rPr>
            <w:rStyle w:val="Hyperlink"/>
            <w:rFonts w:ascii="Times New Roman" w:hAnsi="Times New Roman" w:cs="Times New Roman"/>
            <w:noProof/>
          </w:rPr>
          <w:t>Complaint Tracking and Accountability</w:t>
        </w:r>
        <w:r>
          <w:rPr>
            <w:noProof/>
            <w:webHidden/>
          </w:rPr>
          <w:tab/>
        </w:r>
        <w:r>
          <w:rPr>
            <w:noProof/>
            <w:webHidden/>
          </w:rPr>
          <w:fldChar w:fldCharType="begin"/>
        </w:r>
        <w:r>
          <w:rPr>
            <w:noProof/>
            <w:webHidden/>
          </w:rPr>
          <w:instrText xml:space="preserve"> PAGEREF _Toc237895666 \h </w:instrText>
        </w:r>
        <w:r>
          <w:rPr>
            <w:noProof/>
            <w:webHidden/>
          </w:rPr>
        </w:r>
        <w:r>
          <w:rPr>
            <w:noProof/>
            <w:webHidden/>
          </w:rPr>
          <w:fldChar w:fldCharType="separate"/>
        </w:r>
        <w:r>
          <w:rPr>
            <w:noProof/>
            <w:webHidden/>
          </w:rPr>
          <w:t>21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7" w:history="1">
        <w:r w:rsidRPr="00E41BEC">
          <w:rPr>
            <w:rStyle w:val="Hyperlink"/>
            <w:rFonts w:ascii="Times New Roman" w:hAnsi="Times New Roman" w:cs="Times New Roman"/>
            <w:noProof/>
          </w:rPr>
          <w:t>Police and Transportation-Related Complaint Systems</w:t>
        </w:r>
        <w:r>
          <w:rPr>
            <w:noProof/>
            <w:webHidden/>
          </w:rPr>
          <w:tab/>
        </w:r>
        <w:r>
          <w:rPr>
            <w:noProof/>
            <w:webHidden/>
          </w:rPr>
          <w:fldChar w:fldCharType="begin"/>
        </w:r>
        <w:r>
          <w:rPr>
            <w:noProof/>
            <w:webHidden/>
          </w:rPr>
          <w:instrText xml:space="preserve"> PAGEREF _Toc237895667 \h </w:instrText>
        </w:r>
        <w:r>
          <w:rPr>
            <w:noProof/>
            <w:webHidden/>
          </w:rPr>
        </w:r>
        <w:r>
          <w:rPr>
            <w:noProof/>
            <w:webHidden/>
          </w:rPr>
          <w:fldChar w:fldCharType="separate"/>
        </w:r>
        <w:r>
          <w:rPr>
            <w:noProof/>
            <w:webHidden/>
          </w:rPr>
          <w:t>22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8" w:history="1">
        <w:r w:rsidRPr="00E41BEC">
          <w:rPr>
            <w:rStyle w:val="Hyperlink"/>
            <w:rFonts w:ascii="Times New Roman" w:hAnsi="Times New Roman" w:cs="Times New Roman"/>
            <w:noProof/>
          </w:rPr>
          <w:t>Web-Based Information Systems for Public Services</w:t>
        </w:r>
        <w:r>
          <w:rPr>
            <w:noProof/>
            <w:webHidden/>
          </w:rPr>
          <w:tab/>
        </w:r>
        <w:r>
          <w:rPr>
            <w:noProof/>
            <w:webHidden/>
          </w:rPr>
          <w:fldChar w:fldCharType="begin"/>
        </w:r>
        <w:r>
          <w:rPr>
            <w:noProof/>
            <w:webHidden/>
          </w:rPr>
          <w:instrText xml:space="preserve"> PAGEREF _Toc237895668 \h </w:instrText>
        </w:r>
        <w:r>
          <w:rPr>
            <w:noProof/>
            <w:webHidden/>
          </w:rPr>
        </w:r>
        <w:r>
          <w:rPr>
            <w:noProof/>
            <w:webHidden/>
          </w:rPr>
          <w:fldChar w:fldCharType="separate"/>
        </w:r>
        <w:r>
          <w:rPr>
            <w:noProof/>
            <w:webHidden/>
          </w:rPr>
          <w:t>22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69" w:history="1">
        <w:r w:rsidRPr="00E41BEC">
          <w:rPr>
            <w:rStyle w:val="Hyperlink"/>
            <w:rFonts w:ascii="Times New Roman" w:hAnsi="Times New Roman" w:cs="Times New Roman"/>
            <w:noProof/>
          </w:rPr>
          <w:t>Mobile-Based Information Systems</w:t>
        </w:r>
        <w:r>
          <w:rPr>
            <w:noProof/>
            <w:webHidden/>
          </w:rPr>
          <w:tab/>
        </w:r>
        <w:r>
          <w:rPr>
            <w:noProof/>
            <w:webHidden/>
          </w:rPr>
          <w:fldChar w:fldCharType="begin"/>
        </w:r>
        <w:r>
          <w:rPr>
            <w:noProof/>
            <w:webHidden/>
          </w:rPr>
          <w:instrText xml:space="preserve"> PAGEREF _Toc237895669 \h </w:instrText>
        </w:r>
        <w:r>
          <w:rPr>
            <w:noProof/>
            <w:webHidden/>
          </w:rPr>
        </w:r>
        <w:r>
          <w:rPr>
            <w:noProof/>
            <w:webHidden/>
          </w:rPr>
          <w:fldChar w:fldCharType="separate"/>
        </w:r>
        <w:r>
          <w:rPr>
            <w:noProof/>
            <w:webHidden/>
          </w:rPr>
          <w:t>22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70" w:history="1">
        <w:r w:rsidRPr="00E41BEC">
          <w:rPr>
            <w:rStyle w:val="Hyperlink"/>
            <w:rFonts w:ascii="Times New Roman" w:hAnsi="Times New Roman" w:cs="Times New Roman"/>
            <w:noProof/>
          </w:rPr>
          <w:t>Data Management and Centralized Records</w:t>
        </w:r>
        <w:r>
          <w:rPr>
            <w:noProof/>
            <w:webHidden/>
          </w:rPr>
          <w:tab/>
        </w:r>
        <w:r>
          <w:rPr>
            <w:noProof/>
            <w:webHidden/>
          </w:rPr>
          <w:fldChar w:fldCharType="begin"/>
        </w:r>
        <w:r>
          <w:rPr>
            <w:noProof/>
            <w:webHidden/>
          </w:rPr>
          <w:instrText xml:space="preserve"> PAGEREF _Toc237895670 \h </w:instrText>
        </w:r>
        <w:r>
          <w:rPr>
            <w:noProof/>
            <w:webHidden/>
          </w:rPr>
        </w:r>
        <w:r>
          <w:rPr>
            <w:noProof/>
            <w:webHidden/>
          </w:rPr>
          <w:fldChar w:fldCharType="separate"/>
        </w:r>
        <w:r>
          <w:rPr>
            <w:noProof/>
            <w:webHidden/>
          </w:rPr>
          <w:t>22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71" w:history="1">
        <w:r w:rsidRPr="00E41BEC">
          <w:rPr>
            <w:rStyle w:val="Hyperlink"/>
            <w:rFonts w:ascii="Times New Roman" w:hAnsi="Times New Roman" w:cs="Times New Roman"/>
            <w:noProof/>
          </w:rPr>
          <w:t>Transparency, Accountability, and Report Tracking</w:t>
        </w:r>
        <w:r>
          <w:rPr>
            <w:noProof/>
            <w:webHidden/>
          </w:rPr>
          <w:tab/>
        </w:r>
        <w:r>
          <w:rPr>
            <w:noProof/>
            <w:webHidden/>
          </w:rPr>
          <w:fldChar w:fldCharType="begin"/>
        </w:r>
        <w:r>
          <w:rPr>
            <w:noProof/>
            <w:webHidden/>
          </w:rPr>
          <w:instrText xml:space="preserve"> PAGEREF _Toc237895671 \h </w:instrText>
        </w:r>
        <w:r>
          <w:rPr>
            <w:noProof/>
            <w:webHidden/>
          </w:rPr>
        </w:r>
        <w:r>
          <w:rPr>
            <w:noProof/>
            <w:webHidden/>
          </w:rPr>
          <w:fldChar w:fldCharType="separate"/>
        </w:r>
        <w:r>
          <w:rPr>
            <w:noProof/>
            <w:webHidden/>
          </w:rPr>
          <w:t>23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72" w:history="1">
        <w:r w:rsidRPr="00E41BEC">
          <w:rPr>
            <w:rStyle w:val="Hyperlink"/>
            <w:rFonts w:ascii="Times New Roman" w:hAnsi="Times New Roman" w:cs="Times New Roman"/>
            <w:noProof/>
          </w:rPr>
          <w:t>Prior Arts</w:t>
        </w:r>
        <w:r>
          <w:rPr>
            <w:noProof/>
            <w:webHidden/>
          </w:rPr>
          <w:tab/>
        </w:r>
        <w:r>
          <w:rPr>
            <w:noProof/>
            <w:webHidden/>
          </w:rPr>
          <w:fldChar w:fldCharType="begin"/>
        </w:r>
        <w:r>
          <w:rPr>
            <w:noProof/>
            <w:webHidden/>
          </w:rPr>
          <w:instrText xml:space="preserve"> PAGEREF _Toc237895672 \h </w:instrText>
        </w:r>
        <w:r>
          <w:rPr>
            <w:noProof/>
            <w:webHidden/>
          </w:rPr>
        </w:r>
        <w:r>
          <w:rPr>
            <w:noProof/>
            <w:webHidden/>
          </w:rPr>
          <w:fldChar w:fldCharType="separate"/>
        </w:r>
        <w:r>
          <w:rPr>
            <w:noProof/>
            <w:webHidden/>
          </w:rPr>
          <w:t>23</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73" w:history="1">
        <w:r w:rsidRPr="00E41BEC">
          <w:rPr>
            <w:rStyle w:val="Hyperlink"/>
            <w:rFonts w:ascii="Times New Roman" w:hAnsi="Times New Roman" w:cs="Times New Roman"/>
            <w:noProof/>
          </w:rPr>
          <w:t>Web-Based Complaint Management Systems</w:t>
        </w:r>
        <w:r>
          <w:rPr>
            <w:noProof/>
            <w:webHidden/>
          </w:rPr>
          <w:tab/>
        </w:r>
        <w:r>
          <w:rPr>
            <w:noProof/>
            <w:webHidden/>
          </w:rPr>
          <w:fldChar w:fldCharType="begin"/>
        </w:r>
        <w:r>
          <w:rPr>
            <w:noProof/>
            <w:webHidden/>
          </w:rPr>
          <w:instrText xml:space="preserve"> PAGEREF _Toc237895673 \h </w:instrText>
        </w:r>
        <w:r>
          <w:rPr>
            <w:noProof/>
            <w:webHidden/>
          </w:rPr>
        </w:r>
        <w:r>
          <w:rPr>
            <w:noProof/>
            <w:webHidden/>
          </w:rPr>
          <w:fldChar w:fldCharType="separate"/>
        </w:r>
        <w:r>
          <w:rPr>
            <w:noProof/>
            <w:webHidden/>
          </w:rPr>
          <w:t>23</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74" w:history="1">
        <w:r w:rsidRPr="00E41BEC">
          <w:rPr>
            <w:rStyle w:val="Hyperlink"/>
            <w:rFonts w:ascii="Times New Roman" w:hAnsi="Times New Roman" w:cs="Times New Roman"/>
            <w:noProof/>
          </w:rPr>
          <w:t>Police Complaint Management Systems</w:t>
        </w:r>
        <w:r>
          <w:rPr>
            <w:noProof/>
            <w:webHidden/>
          </w:rPr>
          <w:tab/>
        </w:r>
        <w:r>
          <w:rPr>
            <w:noProof/>
            <w:webHidden/>
          </w:rPr>
          <w:fldChar w:fldCharType="begin"/>
        </w:r>
        <w:r>
          <w:rPr>
            <w:noProof/>
            <w:webHidden/>
          </w:rPr>
          <w:instrText xml:space="preserve"> PAGEREF _Toc237895674 \h </w:instrText>
        </w:r>
        <w:r>
          <w:rPr>
            <w:noProof/>
            <w:webHidden/>
          </w:rPr>
        </w:r>
        <w:r>
          <w:rPr>
            <w:noProof/>
            <w:webHidden/>
          </w:rPr>
          <w:fldChar w:fldCharType="separate"/>
        </w:r>
        <w:r>
          <w:rPr>
            <w:noProof/>
            <w:webHidden/>
          </w:rPr>
          <w:t>23</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75" w:history="1">
        <w:r w:rsidRPr="00E41BEC">
          <w:rPr>
            <w:rStyle w:val="Hyperlink"/>
            <w:rFonts w:ascii="Times New Roman" w:hAnsi="Times New Roman" w:cs="Times New Roman"/>
            <w:noProof/>
          </w:rPr>
          <w:t>Progressive Web Application Systems</w:t>
        </w:r>
        <w:r>
          <w:rPr>
            <w:noProof/>
            <w:webHidden/>
          </w:rPr>
          <w:tab/>
        </w:r>
        <w:r>
          <w:rPr>
            <w:noProof/>
            <w:webHidden/>
          </w:rPr>
          <w:fldChar w:fldCharType="begin"/>
        </w:r>
        <w:r>
          <w:rPr>
            <w:noProof/>
            <w:webHidden/>
          </w:rPr>
          <w:instrText xml:space="preserve"> PAGEREF _Toc237895675 \h </w:instrText>
        </w:r>
        <w:r>
          <w:rPr>
            <w:noProof/>
            <w:webHidden/>
          </w:rPr>
        </w:r>
        <w:r>
          <w:rPr>
            <w:noProof/>
            <w:webHidden/>
          </w:rPr>
          <w:fldChar w:fldCharType="separate"/>
        </w:r>
        <w:r>
          <w:rPr>
            <w:noProof/>
            <w:webHidden/>
          </w:rPr>
          <w:t>24</w:t>
        </w:r>
        <w:r>
          <w:rPr>
            <w:noProof/>
            <w:webHidden/>
          </w:rPr>
          <w:fldChar w:fldCharType="end"/>
        </w:r>
      </w:hyperlink>
    </w:p>
    <w:p w:rsidR="002E437C" w:rsidRDefault="002E437C">
      <w:pPr>
        <w:pStyle w:val="TOC3"/>
        <w:tabs>
          <w:tab w:val="right" w:leader="dot" w:pos="8296"/>
        </w:tabs>
        <w:rPr>
          <w:rFonts w:asciiTheme="minorHAnsi" w:eastAsiaTheme="minorEastAsia" w:hAnsiTheme="minorHAnsi" w:cstheme="minorBidi"/>
          <w:noProof/>
          <w:sz w:val="22"/>
          <w:szCs w:val="22"/>
          <w:lang w:val="en-US"/>
        </w:rPr>
      </w:pPr>
      <w:hyperlink w:anchor="_Toc237895676" w:history="1">
        <w:r w:rsidRPr="00E41BEC">
          <w:rPr>
            <w:rStyle w:val="Hyperlink"/>
            <w:rFonts w:ascii="Times New Roman" w:hAnsi="Times New Roman" w:cs="Times New Roman"/>
            <w:noProof/>
          </w:rPr>
          <w:t>Philippine Tricycle-Related Prior Arts</w:t>
        </w:r>
        <w:r>
          <w:rPr>
            <w:noProof/>
            <w:webHidden/>
          </w:rPr>
          <w:tab/>
        </w:r>
        <w:r>
          <w:rPr>
            <w:noProof/>
            <w:webHidden/>
          </w:rPr>
          <w:fldChar w:fldCharType="begin"/>
        </w:r>
        <w:r>
          <w:rPr>
            <w:noProof/>
            <w:webHidden/>
          </w:rPr>
          <w:instrText xml:space="preserve"> PAGEREF _Toc237895676 \h </w:instrText>
        </w:r>
        <w:r>
          <w:rPr>
            <w:noProof/>
            <w:webHidden/>
          </w:rPr>
        </w:r>
        <w:r>
          <w:rPr>
            <w:noProof/>
            <w:webHidden/>
          </w:rPr>
          <w:fldChar w:fldCharType="separate"/>
        </w:r>
        <w:r>
          <w:rPr>
            <w:noProof/>
            <w:webHidden/>
          </w:rPr>
          <w:t>24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77" w:history="1">
        <w:r w:rsidRPr="00E41BEC">
          <w:rPr>
            <w:rStyle w:val="Hyperlink"/>
            <w:rFonts w:ascii="Times New Roman" w:hAnsi="Times New Roman" w:cs="Times New Roman"/>
            <w:noProof/>
          </w:rPr>
          <w:t>Synthesis and Research Gap</w:t>
        </w:r>
        <w:r>
          <w:rPr>
            <w:noProof/>
            <w:webHidden/>
          </w:rPr>
          <w:tab/>
        </w:r>
        <w:r>
          <w:rPr>
            <w:noProof/>
            <w:webHidden/>
          </w:rPr>
          <w:fldChar w:fldCharType="begin"/>
        </w:r>
        <w:r>
          <w:rPr>
            <w:noProof/>
            <w:webHidden/>
          </w:rPr>
          <w:instrText xml:space="preserve"> PAGEREF _Toc237895677 \h </w:instrText>
        </w:r>
        <w:r>
          <w:rPr>
            <w:noProof/>
            <w:webHidden/>
          </w:rPr>
        </w:r>
        <w:r>
          <w:rPr>
            <w:noProof/>
            <w:webHidden/>
          </w:rPr>
          <w:fldChar w:fldCharType="separate"/>
        </w:r>
        <w:r>
          <w:rPr>
            <w:noProof/>
            <w:webHidden/>
          </w:rPr>
          <w:t>26</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78" w:history="1">
        <w:r w:rsidRPr="00E41BEC">
          <w:rPr>
            <w:rStyle w:val="Hyperlink"/>
            <w:rFonts w:ascii="Times New Roman" w:hAnsi="Times New Roman" w:cs="Times New Roman"/>
            <w:noProof/>
          </w:rPr>
          <w:t>Synthesis of the Literature and Prior Arts</w:t>
        </w:r>
        <w:r>
          <w:rPr>
            <w:noProof/>
            <w:webHidden/>
          </w:rPr>
          <w:tab/>
        </w:r>
        <w:r>
          <w:rPr>
            <w:noProof/>
            <w:webHidden/>
          </w:rPr>
          <w:fldChar w:fldCharType="begin"/>
        </w:r>
        <w:r>
          <w:rPr>
            <w:noProof/>
            <w:webHidden/>
          </w:rPr>
          <w:instrText xml:space="preserve"> PAGEREF _Toc237895678 \h </w:instrText>
        </w:r>
        <w:r>
          <w:rPr>
            <w:noProof/>
            <w:webHidden/>
          </w:rPr>
        </w:r>
        <w:r>
          <w:rPr>
            <w:noProof/>
            <w:webHidden/>
          </w:rPr>
          <w:fldChar w:fldCharType="separate"/>
        </w:r>
        <w:r>
          <w:rPr>
            <w:noProof/>
            <w:webHidden/>
          </w:rPr>
          <w:t>27</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79" w:history="1">
        <w:r w:rsidRPr="00E41BEC">
          <w:rPr>
            <w:rStyle w:val="Hyperlink"/>
            <w:rFonts w:ascii="Times New Roman" w:hAnsi="Times New Roman" w:cs="Times New Roman"/>
            <w:noProof/>
          </w:rPr>
          <w:t>Research Framework</w:t>
        </w:r>
        <w:r>
          <w:rPr>
            <w:noProof/>
            <w:webHidden/>
          </w:rPr>
          <w:tab/>
        </w:r>
        <w:r>
          <w:rPr>
            <w:noProof/>
            <w:webHidden/>
          </w:rPr>
          <w:fldChar w:fldCharType="begin"/>
        </w:r>
        <w:r>
          <w:rPr>
            <w:noProof/>
            <w:webHidden/>
          </w:rPr>
          <w:instrText xml:space="preserve"> PAGEREF _Toc237895679 \h </w:instrText>
        </w:r>
        <w:r>
          <w:rPr>
            <w:noProof/>
            <w:webHidden/>
          </w:rPr>
        </w:r>
        <w:r>
          <w:rPr>
            <w:noProof/>
            <w:webHidden/>
          </w:rPr>
          <w:fldChar w:fldCharType="separate"/>
        </w:r>
        <w:r>
          <w:rPr>
            <w:noProof/>
            <w:webHidden/>
          </w:rPr>
          <w:t>27</w:t>
        </w:r>
        <w:r>
          <w:rPr>
            <w:noProof/>
            <w:webHidden/>
          </w:rPr>
          <w:fldChar w:fldCharType="end"/>
        </w:r>
      </w:hyperlink>
    </w:p>
    <w:p w:rsidR="002E437C" w:rsidRDefault="002E437C">
      <w:pPr>
        <w:pStyle w:val="TOC1"/>
        <w:tabs>
          <w:tab w:val="right" w:leader="dot" w:pos="8296"/>
        </w:tabs>
        <w:rPr>
          <w:rFonts w:asciiTheme="minorHAnsi" w:eastAsiaTheme="minorEastAsia" w:hAnsiTheme="minorHAnsi" w:cstheme="minorBidi"/>
          <w:noProof/>
          <w:sz w:val="22"/>
          <w:szCs w:val="22"/>
          <w:lang w:val="en-US"/>
        </w:rPr>
      </w:pPr>
      <w:hyperlink w:anchor="_Toc237895680" w:history="1">
        <w:r w:rsidRPr="00E41BEC">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_Toc237895680 \h </w:instrText>
        </w:r>
        <w:r>
          <w:rPr>
            <w:noProof/>
            <w:webHidden/>
          </w:rPr>
        </w:r>
        <w:r>
          <w:rPr>
            <w:noProof/>
            <w:webHidden/>
          </w:rPr>
          <w:fldChar w:fldCharType="separate"/>
        </w:r>
        <w:r>
          <w:rPr>
            <w:noProof/>
            <w:webHidden/>
          </w:rPr>
          <w:t>28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1" w:history="1">
        <w:r w:rsidRPr="00E41BEC">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_Toc237895681 \h </w:instrText>
        </w:r>
        <w:r>
          <w:rPr>
            <w:noProof/>
            <w:webHidden/>
          </w:rPr>
        </w:r>
        <w:r>
          <w:rPr>
            <w:noProof/>
            <w:webHidden/>
          </w:rPr>
          <w:fldChar w:fldCharType="separate"/>
        </w:r>
        <w:r>
          <w:rPr>
            <w:noProof/>
            <w:webHidden/>
          </w:rPr>
          <w:t>28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2" w:history="1">
        <w:r w:rsidRPr="00E41BEC">
          <w:rPr>
            <w:rStyle w:val="Hyperlink"/>
            <w:rFonts w:ascii="Times New Roman" w:hAnsi="Times New Roman" w:cs="Times New Roman"/>
            <w:noProof/>
          </w:rPr>
          <w:t>Software Development Methodology</w:t>
        </w:r>
        <w:r>
          <w:rPr>
            <w:noProof/>
            <w:webHidden/>
          </w:rPr>
          <w:tab/>
        </w:r>
        <w:r>
          <w:rPr>
            <w:noProof/>
            <w:webHidden/>
          </w:rPr>
          <w:fldChar w:fldCharType="begin"/>
        </w:r>
        <w:r>
          <w:rPr>
            <w:noProof/>
            <w:webHidden/>
          </w:rPr>
          <w:instrText xml:space="preserve"> PAGEREF _Toc237895682 \h </w:instrText>
        </w:r>
        <w:r>
          <w:rPr>
            <w:noProof/>
            <w:webHidden/>
          </w:rPr>
        </w:r>
        <w:r>
          <w:rPr>
            <w:noProof/>
            <w:webHidden/>
          </w:rPr>
          <w:fldChar w:fldCharType="separate"/>
        </w:r>
        <w:r>
          <w:rPr>
            <w:noProof/>
            <w:webHidden/>
          </w:rPr>
          <w:t>28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3" w:history="1">
        <w:r w:rsidRPr="00E41BEC">
          <w:rPr>
            <w:rStyle w:val="Hyperlink"/>
            <w:rFonts w:ascii="Times New Roman" w:hAnsi="Times New Roman" w:cs="Times New Roman"/>
            <w:noProof/>
          </w:rPr>
          <w:t>Requirements Phase</w:t>
        </w:r>
        <w:r>
          <w:rPr>
            <w:noProof/>
            <w:webHidden/>
          </w:rPr>
          <w:tab/>
        </w:r>
        <w:r>
          <w:rPr>
            <w:noProof/>
            <w:webHidden/>
          </w:rPr>
          <w:fldChar w:fldCharType="begin"/>
        </w:r>
        <w:r>
          <w:rPr>
            <w:noProof/>
            <w:webHidden/>
          </w:rPr>
          <w:instrText xml:space="preserve"> PAGEREF _Toc237895683 \h </w:instrText>
        </w:r>
        <w:r>
          <w:rPr>
            <w:noProof/>
            <w:webHidden/>
          </w:rPr>
        </w:r>
        <w:r>
          <w:rPr>
            <w:noProof/>
            <w:webHidden/>
          </w:rPr>
          <w:fldChar w:fldCharType="separate"/>
        </w:r>
        <w:r>
          <w:rPr>
            <w:noProof/>
            <w:webHidden/>
          </w:rPr>
          <w:t>29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4" w:history="1">
        <w:r w:rsidRPr="00E41BEC">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_Toc237895684 \h </w:instrText>
        </w:r>
        <w:r>
          <w:rPr>
            <w:noProof/>
            <w:webHidden/>
          </w:rPr>
        </w:r>
        <w:r>
          <w:rPr>
            <w:noProof/>
            <w:webHidden/>
          </w:rPr>
          <w:fldChar w:fldCharType="separate"/>
        </w:r>
        <w:r>
          <w:rPr>
            <w:noProof/>
            <w:webHidden/>
          </w:rPr>
          <w:t>30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5" w:history="1">
        <w:r w:rsidRPr="00E41BEC">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_Toc237895685 \h </w:instrText>
        </w:r>
        <w:r>
          <w:rPr>
            <w:noProof/>
            <w:webHidden/>
          </w:rPr>
        </w:r>
        <w:r>
          <w:rPr>
            <w:noProof/>
            <w:webHidden/>
          </w:rPr>
          <w:fldChar w:fldCharType="separate"/>
        </w:r>
        <w:r>
          <w:rPr>
            <w:noProof/>
            <w:webHidden/>
          </w:rPr>
          <w:t>30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6" w:history="1">
        <w:r w:rsidRPr="00E41BEC">
          <w:rPr>
            <w:rStyle w:val="Hyperlink"/>
            <w:rFonts w:ascii="Times New Roman" w:hAnsi="Times New Roman" w:cs="Times New Roman"/>
            <w:noProof/>
          </w:rPr>
          <w:t>Planning and Feasibility</w:t>
        </w:r>
        <w:r>
          <w:rPr>
            <w:noProof/>
            <w:webHidden/>
          </w:rPr>
          <w:tab/>
        </w:r>
        <w:r>
          <w:rPr>
            <w:noProof/>
            <w:webHidden/>
          </w:rPr>
          <w:fldChar w:fldCharType="begin"/>
        </w:r>
        <w:r>
          <w:rPr>
            <w:noProof/>
            <w:webHidden/>
          </w:rPr>
          <w:instrText xml:space="preserve"> PAGEREF _Toc237895686 \h </w:instrText>
        </w:r>
        <w:r>
          <w:rPr>
            <w:noProof/>
            <w:webHidden/>
          </w:rPr>
        </w:r>
        <w:r>
          <w:rPr>
            <w:noProof/>
            <w:webHidden/>
          </w:rPr>
          <w:fldChar w:fldCharType="separate"/>
        </w:r>
        <w:r>
          <w:rPr>
            <w:noProof/>
            <w:webHidden/>
          </w:rPr>
          <w:t>30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7" w:history="1">
        <w:r w:rsidRPr="00E41BEC">
          <w:rPr>
            <w:rStyle w:val="Hyperlink"/>
            <w:rFonts w:ascii="Times New Roman" w:hAnsi="Times New Roman" w:cs="Times New Roman"/>
            <w:noProof/>
          </w:rPr>
          <w:t>Technical Feasibility</w:t>
        </w:r>
        <w:r>
          <w:rPr>
            <w:noProof/>
            <w:webHidden/>
          </w:rPr>
          <w:tab/>
        </w:r>
        <w:r>
          <w:rPr>
            <w:noProof/>
            <w:webHidden/>
          </w:rPr>
          <w:fldChar w:fldCharType="begin"/>
        </w:r>
        <w:r>
          <w:rPr>
            <w:noProof/>
            <w:webHidden/>
          </w:rPr>
          <w:instrText xml:space="preserve"> PAGEREF _Toc237895687 \h </w:instrText>
        </w:r>
        <w:r>
          <w:rPr>
            <w:noProof/>
            <w:webHidden/>
          </w:rPr>
        </w:r>
        <w:r>
          <w:rPr>
            <w:noProof/>
            <w:webHidden/>
          </w:rPr>
          <w:fldChar w:fldCharType="separate"/>
        </w:r>
        <w:r>
          <w:rPr>
            <w:noProof/>
            <w:webHidden/>
          </w:rPr>
          <w:t>31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8" w:history="1">
        <w:r w:rsidRPr="00E41BEC">
          <w:rPr>
            <w:rStyle w:val="Hyperlink"/>
            <w:rFonts w:ascii="Times New Roman" w:hAnsi="Times New Roman" w:cs="Times New Roman"/>
            <w:noProof/>
          </w:rPr>
          <w:t>Operational Feasibility</w:t>
        </w:r>
        <w:r>
          <w:rPr>
            <w:noProof/>
            <w:webHidden/>
          </w:rPr>
          <w:tab/>
        </w:r>
        <w:r>
          <w:rPr>
            <w:noProof/>
            <w:webHidden/>
          </w:rPr>
          <w:fldChar w:fldCharType="begin"/>
        </w:r>
        <w:r>
          <w:rPr>
            <w:noProof/>
            <w:webHidden/>
          </w:rPr>
          <w:instrText xml:space="preserve"> PAGEREF _Toc237895688 \h </w:instrText>
        </w:r>
        <w:r>
          <w:rPr>
            <w:noProof/>
            <w:webHidden/>
          </w:rPr>
        </w:r>
        <w:r>
          <w:rPr>
            <w:noProof/>
            <w:webHidden/>
          </w:rPr>
          <w:fldChar w:fldCharType="separate"/>
        </w:r>
        <w:r>
          <w:rPr>
            <w:noProof/>
            <w:webHidden/>
          </w:rPr>
          <w:t>31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89" w:history="1">
        <w:r w:rsidRPr="00E41BEC">
          <w:rPr>
            <w:rStyle w:val="Hyperlink"/>
            <w:rFonts w:ascii="Times New Roman" w:hAnsi="Times New Roman" w:cs="Times New Roman"/>
            <w:noProof/>
          </w:rPr>
          <w:t>Schedule Feasibility</w:t>
        </w:r>
        <w:r>
          <w:rPr>
            <w:noProof/>
            <w:webHidden/>
          </w:rPr>
          <w:tab/>
        </w:r>
        <w:r>
          <w:rPr>
            <w:noProof/>
            <w:webHidden/>
          </w:rPr>
          <w:fldChar w:fldCharType="begin"/>
        </w:r>
        <w:r>
          <w:rPr>
            <w:noProof/>
            <w:webHidden/>
          </w:rPr>
          <w:instrText xml:space="preserve"> PAGEREF _Toc237895689 \h </w:instrText>
        </w:r>
        <w:r>
          <w:rPr>
            <w:noProof/>
            <w:webHidden/>
          </w:rPr>
        </w:r>
        <w:r>
          <w:rPr>
            <w:noProof/>
            <w:webHidden/>
          </w:rPr>
          <w:fldChar w:fldCharType="separate"/>
        </w:r>
        <w:r>
          <w:rPr>
            <w:noProof/>
            <w:webHidden/>
          </w:rPr>
          <w:t>32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0" w:history="1">
        <w:r w:rsidRPr="00E41BEC">
          <w:rPr>
            <w:rStyle w:val="Hyperlink"/>
            <w:rFonts w:ascii="Times New Roman" w:hAnsi="Times New Roman" w:cs="Times New Roman"/>
            <w:noProof/>
          </w:rPr>
          <w:t>Economic Feasibility</w:t>
        </w:r>
        <w:r>
          <w:rPr>
            <w:noProof/>
            <w:webHidden/>
          </w:rPr>
          <w:tab/>
        </w:r>
        <w:r>
          <w:rPr>
            <w:noProof/>
            <w:webHidden/>
          </w:rPr>
          <w:fldChar w:fldCharType="begin"/>
        </w:r>
        <w:r>
          <w:rPr>
            <w:noProof/>
            <w:webHidden/>
          </w:rPr>
          <w:instrText xml:space="preserve"> PAGEREF _Toc237895690 \h </w:instrText>
        </w:r>
        <w:r>
          <w:rPr>
            <w:noProof/>
            <w:webHidden/>
          </w:rPr>
        </w:r>
        <w:r>
          <w:rPr>
            <w:noProof/>
            <w:webHidden/>
          </w:rPr>
          <w:fldChar w:fldCharType="separate"/>
        </w:r>
        <w:r>
          <w:rPr>
            <w:noProof/>
            <w:webHidden/>
          </w:rPr>
          <w:t>33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1" w:history="1">
        <w:r w:rsidRPr="00E41BEC">
          <w:rPr>
            <w:rStyle w:val="Hyperlink"/>
            <w:rFonts w:ascii="Times New Roman" w:hAnsi="Times New Roman" w:cs="Times New Roman"/>
            <w:noProof/>
          </w:rPr>
          <w:t>Data Collection and Preparation</w:t>
        </w:r>
        <w:r>
          <w:rPr>
            <w:noProof/>
            <w:webHidden/>
          </w:rPr>
          <w:tab/>
        </w:r>
        <w:r>
          <w:rPr>
            <w:noProof/>
            <w:webHidden/>
          </w:rPr>
          <w:fldChar w:fldCharType="begin"/>
        </w:r>
        <w:r>
          <w:rPr>
            <w:noProof/>
            <w:webHidden/>
          </w:rPr>
          <w:instrText xml:space="preserve"> PAGEREF _Toc237895691 \h </w:instrText>
        </w:r>
        <w:r>
          <w:rPr>
            <w:noProof/>
            <w:webHidden/>
          </w:rPr>
        </w:r>
        <w:r>
          <w:rPr>
            <w:noProof/>
            <w:webHidden/>
          </w:rPr>
          <w:fldChar w:fldCharType="separate"/>
        </w:r>
        <w:r>
          <w:rPr>
            <w:noProof/>
            <w:webHidden/>
          </w:rPr>
          <w:t>34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2" w:history="1">
        <w:r w:rsidRPr="00E41BEC">
          <w:rPr>
            <w:rStyle w:val="Hyperlink"/>
            <w:rFonts w:ascii="Times New Roman" w:hAnsi="Times New Roman" w:cs="Times New Roman"/>
            <w:noProof/>
          </w:rPr>
          <w:t>Development Phase</w:t>
        </w:r>
        <w:r>
          <w:rPr>
            <w:noProof/>
            <w:webHidden/>
          </w:rPr>
          <w:tab/>
        </w:r>
        <w:r>
          <w:rPr>
            <w:noProof/>
            <w:webHidden/>
          </w:rPr>
          <w:fldChar w:fldCharType="begin"/>
        </w:r>
        <w:r>
          <w:rPr>
            <w:noProof/>
            <w:webHidden/>
          </w:rPr>
          <w:instrText xml:space="preserve"> PAGEREF _Toc237895692 \h </w:instrText>
        </w:r>
        <w:r>
          <w:rPr>
            <w:noProof/>
            <w:webHidden/>
          </w:rPr>
        </w:r>
        <w:r>
          <w:rPr>
            <w:noProof/>
            <w:webHidden/>
          </w:rPr>
          <w:fldChar w:fldCharType="separate"/>
        </w:r>
        <w:r>
          <w:rPr>
            <w:noProof/>
            <w:webHidden/>
          </w:rPr>
          <w:t>38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3" w:history="1">
        <w:r w:rsidRPr="00E41BEC">
          <w:rPr>
            <w:rStyle w:val="Hyperlink"/>
            <w:rFonts w:ascii="Times New Roman" w:hAnsi="Times New Roman" w:cs="Times New Roman"/>
            <w:noProof/>
          </w:rPr>
          <w:t>Frontend Development</w:t>
        </w:r>
        <w:r>
          <w:rPr>
            <w:noProof/>
            <w:webHidden/>
          </w:rPr>
          <w:tab/>
        </w:r>
        <w:r>
          <w:rPr>
            <w:noProof/>
            <w:webHidden/>
          </w:rPr>
          <w:fldChar w:fldCharType="begin"/>
        </w:r>
        <w:r>
          <w:rPr>
            <w:noProof/>
            <w:webHidden/>
          </w:rPr>
          <w:instrText xml:space="preserve"> PAGEREF _Toc237895693 \h </w:instrText>
        </w:r>
        <w:r>
          <w:rPr>
            <w:noProof/>
            <w:webHidden/>
          </w:rPr>
        </w:r>
        <w:r>
          <w:rPr>
            <w:noProof/>
            <w:webHidden/>
          </w:rPr>
          <w:fldChar w:fldCharType="separate"/>
        </w:r>
        <w:r>
          <w:rPr>
            <w:noProof/>
            <w:webHidden/>
          </w:rPr>
          <w:t>38</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4" w:history="1">
        <w:r w:rsidRPr="00E41BEC">
          <w:rPr>
            <w:rStyle w:val="Hyperlink"/>
            <w:rFonts w:ascii="Times New Roman" w:hAnsi="Times New Roman" w:cs="Times New Roman"/>
            <w:noProof/>
          </w:rPr>
          <w:t>Backend Development</w:t>
        </w:r>
        <w:r>
          <w:rPr>
            <w:noProof/>
            <w:webHidden/>
          </w:rPr>
          <w:tab/>
        </w:r>
        <w:r>
          <w:rPr>
            <w:noProof/>
            <w:webHidden/>
          </w:rPr>
          <w:fldChar w:fldCharType="begin"/>
        </w:r>
        <w:r>
          <w:rPr>
            <w:noProof/>
            <w:webHidden/>
          </w:rPr>
          <w:instrText xml:space="preserve"> PAGEREF _Toc237895694 \h </w:instrText>
        </w:r>
        <w:r>
          <w:rPr>
            <w:noProof/>
            <w:webHidden/>
          </w:rPr>
        </w:r>
        <w:r>
          <w:rPr>
            <w:noProof/>
            <w:webHidden/>
          </w:rPr>
          <w:fldChar w:fldCharType="separate"/>
        </w:r>
        <w:r>
          <w:rPr>
            <w:noProof/>
            <w:webHidden/>
          </w:rPr>
          <w:t>39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5" w:history="1">
        <w:r w:rsidRPr="00E41BEC">
          <w:rPr>
            <w:rStyle w:val="Hyperlink"/>
            <w:rFonts w:ascii="Times New Roman" w:hAnsi="Times New Roman" w:cs="Times New Roman"/>
            <w:noProof/>
          </w:rPr>
          <w:t>Database Development</w:t>
        </w:r>
        <w:r>
          <w:rPr>
            <w:noProof/>
            <w:webHidden/>
          </w:rPr>
          <w:tab/>
        </w:r>
        <w:r>
          <w:rPr>
            <w:noProof/>
            <w:webHidden/>
          </w:rPr>
          <w:fldChar w:fldCharType="begin"/>
        </w:r>
        <w:r>
          <w:rPr>
            <w:noProof/>
            <w:webHidden/>
          </w:rPr>
          <w:instrText xml:space="preserve"> PAGEREF _Toc237895695 \h </w:instrText>
        </w:r>
        <w:r>
          <w:rPr>
            <w:noProof/>
            <w:webHidden/>
          </w:rPr>
        </w:r>
        <w:r>
          <w:rPr>
            <w:noProof/>
            <w:webHidden/>
          </w:rPr>
          <w:fldChar w:fldCharType="separate"/>
        </w:r>
        <w:r>
          <w:rPr>
            <w:noProof/>
            <w:webHidden/>
          </w:rPr>
          <w:t>39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6" w:history="1">
        <w:r w:rsidRPr="00E41BEC">
          <w:rPr>
            <w:rStyle w:val="Hyperlink"/>
            <w:rFonts w:ascii="Times New Roman" w:hAnsi="Times New Roman" w:cs="Times New Roman"/>
            <w:noProof/>
          </w:rPr>
          <w:t>Progressive Web Application Development</w:t>
        </w:r>
        <w:r>
          <w:rPr>
            <w:noProof/>
            <w:webHidden/>
          </w:rPr>
          <w:tab/>
        </w:r>
        <w:r>
          <w:rPr>
            <w:noProof/>
            <w:webHidden/>
          </w:rPr>
          <w:fldChar w:fldCharType="begin"/>
        </w:r>
        <w:r>
          <w:rPr>
            <w:noProof/>
            <w:webHidden/>
          </w:rPr>
          <w:instrText xml:space="preserve"> PAGEREF _Toc237895696 \h </w:instrText>
        </w:r>
        <w:r>
          <w:rPr>
            <w:noProof/>
            <w:webHidden/>
          </w:rPr>
        </w:r>
        <w:r>
          <w:rPr>
            <w:noProof/>
            <w:webHidden/>
          </w:rPr>
          <w:fldChar w:fldCharType="separate"/>
        </w:r>
        <w:r>
          <w:rPr>
            <w:noProof/>
            <w:webHidden/>
          </w:rPr>
          <w:t>39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7" w:history="1">
        <w:r w:rsidRPr="00E41BEC">
          <w:rPr>
            <w:rStyle w:val="Hyperlink"/>
            <w:rFonts w:ascii="Times New Roman" w:hAnsi="Times New Roman" w:cs="Times New Roman"/>
            <w:noProof/>
          </w:rPr>
          <w:t>Notification Module</w:t>
        </w:r>
        <w:r>
          <w:rPr>
            <w:noProof/>
            <w:webHidden/>
          </w:rPr>
          <w:tab/>
        </w:r>
        <w:r>
          <w:rPr>
            <w:noProof/>
            <w:webHidden/>
          </w:rPr>
          <w:fldChar w:fldCharType="begin"/>
        </w:r>
        <w:r>
          <w:rPr>
            <w:noProof/>
            <w:webHidden/>
          </w:rPr>
          <w:instrText xml:space="preserve"> PAGEREF _Toc237895697 \h </w:instrText>
        </w:r>
        <w:r>
          <w:rPr>
            <w:noProof/>
            <w:webHidden/>
          </w:rPr>
        </w:r>
        <w:r>
          <w:rPr>
            <w:noProof/>
            <w:webHidden/>
          </w:rPr>
          <w:fldChar w:fldCharType="separate"/>
        </w:r>
        <w:r>
          <w:rPr>
            <w:noProof/>
            <w:webHidden/>
          </w:rPr>
          <w:t>39</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8" w:history="1">
        <w:r w:rsidRPr="00E41BEC">
          <w:rPr>
            <w:rStyle w:val="Hyperlink"/>
            <w:rFonts w:ascii="Times New Roman" w:hAnsi="Times New Roman" w:cs="Times New Roman"/>
            <w:noProof/>
          </w:rPr>
          <w:t>Security Implementation</w:t>
        </w:r>
        <w:r>
          <w:rPr>
            <w:noProof/>
            <w:webHidden/>
          </w:rPr>
          <w:tab/>
        </w:r>
        <w:r>
          <w:rPr>
            <w:noProof/>
            <w:webHidden/>
          </w:rPr>
          <w:fldChar w:fldCharType="begin"/>
        </w:r>
        <w:r>
          <w:rPr>
            <w:noProof/>
            <w:webHidden/>
          </w:rPr>
          <w:instrText xml:space="preserve"> PAGEREF _Toc237895698 \h </w:instrText>
        </w:r>
        <w:r>
          <w:rPr>
            <w:noProof/>
            <w:webHidden/>
          </w:rPr>
        </w:r>
        <w:r>
          <w:rPr>
            <w:noProof/>
            <w:webHidden/>
          </w:rPr>
          <w:fldChar w:fldCharType="separate"/>
        </w:r>
        <w:r>
          <w:rPr>
            <w:noProof/>
            <w:webHidden/>
          </w:rPr>
          <w:t>40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699" w:history="1">
        <w:r w:rsidRPr="00E41BEC">
          <w:rPr>
            <w:rStyle w:val="Hyperlink"/>
            <w:rFonts w:ascii="Times New Roman" w:hAnsi="Times New Roman" w:cs="Times New Roman"/>
            <w:noProof/>
          </w:rPr>
          <w:t>Testing and Evaluation</w:t>
        </w:r>
        <w:r>
          <w:rPr>
            <w:noProof/>
            <w:webHidden/>
          </w:rPr>
          <w:tab/>
        </w:r>
        <w:r>
          <w:rPr>
            <w:noProof/>
            <w:webHidden/>
          </w:rPr>
          <w:fldChar w:fldCharType="begin"/>
        </w:r>
        <w:r>
          <w:rPr>
            <w:noProof/>
            <w:webHidden/>
          </w:rPr>
          <w:instrText xml:space="preserve"> PAGEREF _Toc237895699 \h </w:instrText>
        </w:r>
        <w:r>
          <w:rPr>
            <w:noProof/>
            <w:webHidden/>
          </w:rPr>
        </w:r>
        <w:r>
          <w:rPr>
            <w:noProof/>
            <w:webHidden/>
          </w:rPr>
          <w:fldChar w:fldCharType="separate"/>
        </w:r>
        <w:r>
          <w:rPr>
            <w:noProof/>
            <w:webHidden/>
          </w:rPr>
          <w:t>40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0" w:history="1">
        <w:r w:rsidRPr="00E41BEC">
          <w:rPr>
            <w:rStyle w:val="Hyperlink"/>
            <w:rFonts w:ascii="Times New Roman" w:hAnsi="Times New Roman" w:cs="Times New Roman"/>
            <w:noProof/>
          </w:rPr>
          <w:t>Functional Testing</w:t>
        </w:r>
        <w:r>
          <w:rPr>
            <w:noProof/>
            <w:webHidden/>
          </w:rPr>
          <w:tab/>
        </w:r>
        <w:r>
          <w:rPr>
            <w:noProof/>
            <w:webHidden/>
          </w:rPr>
          <w:fldChar w:fldCharType="begin"/>
        </w:r>
        <w:r>
          <w:rPr>
            <w:noProof/>
            <w:webHidden/>
          </w:rPr>
          <w:instrText xml:space="preserve"> PAGEREF _Toc237895700 \h </w:instrText>
        </w:r>
        <w:r>
          <w:rPr>
            <w:noProof/>
            <w:webHidden/>
          </w:rPr>
        </w:r>
        <w:r>
          <w:rPr>
            <w:noProof/>
            <w:webHidden/>
          </w:rPr>
          <w:fldChar w:fldCharType="separate"/>
        </w:r>
        <w:r>
          <w:rPr>
            <w:noProof/>
            <w:webHidden/>
          </w:rPr>
          <w:t>40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1" w:history="1">
        <w:r w:rsidRPr="00E41BEC">
          <w:rPr>
            <w:rStyle w:val="Hyperlink"/>
            <w:rFonts w:ascii="Times New Roman" w:hAnsi="Times New Roman" w:cs="Times New Roman"/>
            <w:noProof/>
          </w:rPr>
          <w:t>Integration Testing</w:t>
        </w:r>
        <w:r>
          <w:rPr>
            <w:noProof/>
            <w:webHidden/>
          </w:rPr>
          <w:tab/>
        </w:r>
        <w:r>
          <w:rPr>
            <w:noProof/>
            <w:webHidden/>
          </w:rPr>
          <w:fldChar w:fldCharType="begin"/>
        </w:r>
        <w:r>
          <w:rPr>
            <w:noProof/>
            <w:webHidden/>
          </w:rPr>
          <w:instrText xml:space="preserve"> PAGEREF _Toc237895701 \h </w:instrText>
        </w:r>
        <w:r>
          <w:rPr>
            <w:noProof/>
            <w:webHidden/>
          </w:rPr>
        </w:r>
        <w:r>
          <w:rPr>
            <w:noProof/>
            <w:webHidden/>
          </w:rPr>
          <w:fldChar w:fldCharType="separate"/>
        </w:r>
        <w:r>
          <w:rPr>
            <w:noProof/>
            <w:webHidden/>
          </w:rPr>
          <w:t>40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2" w:history="1">
        <w:r w:rsidRPr="00E41BEC">
          <w:rPr>
            <w:rStyle w:val="Hyperlink"/>
            <w:rFonts w:ascii="Times New Roman" w:hAnsi="Times New Roman" w:cs="Times New Roman"/>
            <w:noProof/>
          </w:rPr>
          <w:t>Usability Testing</w:t>
        </w:r>
        <w:r>
          <w:rPr>
            <w:noProof/>
            <w:webHidden/>
          </w:rPr>
          <w:tab/>
        </w:r>
        <w:r>
          <w:rPr>
            <w:noProof/>
            <w:webHidden/>
          </w:rPr>
          <w:fldChar w:fldCharType="begin"/>
        </w:r>
        <w:r>
          <w:rPr>
            <w:noProof/>
            <w:webHidden/>
          </w:rPr>
          <w:instrText xml:space="preserve"> PAGEREF _Toc237895702 \h </w:instrText>
        </w:r>
        <w:r>
          <w:rPr>
            <w:noProof/>
            <w:webHidden/>
          </w:rPr>
        </w:r>
        <w:r>
          <w:rPr>
            <w:noProof/>
            <w:webHidden/>
          </w:rPr>
          <w:fldChar w:fldCharType="separate"/>
        </w:r>
        <w:r>
          <w:rPr>
            <w:noProof/>
            <w:webHidden/>
          </w:rPr>
          <w:t>40</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3" w:history="1">
        <w:r w:rsidRPr="00E41BEC">
          <w:rPr>
            <w:rStyle w:val="Hyperlink"/>
            <w:rFonts w:ascii="Times New Roman" w:hAnsi="Times New Roman" w:cs="Times New Roman"/>
            <w:noProof/>
          </w:rPr>
          <w:t>Software Quality Evaluation</w:t>
        </w:r>
        <w:r>
          <w:rPr>
            <w:noProof/>
            <w:webHidden/>
          </w:rPr>
          <w:tab/>
        </w:r>
        <w:r>
          <w:rPr>
            <w:noProof/>
            <w:webHidden/>
          </w:rPr>
          <w:fldChar w:fldCharType="begin"/>
        </w:r>
        <w:r>
          <w:rPr>
            <w:noProof/>
            <w:webHidden/>
          </w:rPr>
          <w:instrText xml:space="preserve"> PAGEREF _Toc237895703 \h </w:instrText>
        </w:r>
        <w:r>
          <w:rPr>
            <w:noProof/>
            <w:webHidden/>
          </w:rPr>
        </w:r>
        <w:r>
          <w:rPr>
            <w:noProof/>
            <w:webHidden/>
          </w:rPr>
          <w:fldChar w:fldCharType="separate"/>
        </w:r>
        <w:r>
          <w:rPr>
            <w:noProof/>
            <w:webHidden/>
          </w:rPr>
          <w:t>41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4" w:history="1">
        <w:r w:rsidRPr="00E41BEC">
          <w:rPr>
            <w:rStyle w:val="Hyperlink"/>
            <w:rFonts w:ascii="Times New Roman" w:hAnsi="Times New Roman" w:cs="Times New Roman"/>
            <w:noProof/>
          </w:rPr>
          <w:t>Evaluation Respondents</w:t>
        </w:r>
        <w:r>
          <w:rPr>
            <w:noProof/>
            <w:webHidden/>
          </w:rPr>
          <w:tab/>
        </w:r>
        <w:r>
          <w:rPr>
            <w:noProof/>
            <w:webHidden/>
          </w:rPr>
          <w:fldChar w:fldCharType="begin"/>
        </w:r>
        <w:r>
          <w:rPr>
            <w:noProof/>
            <w:webHidden/>
          </w:rPr>
          <w:instrText xml:space="preserve"> PAGEREF _Toc237895704 \h </w:instrText>
        </w:r>
        <w:r>
          <w:rPr>
            <w:noProof/>
            <w:webHidden/>
          </w:rPr>
        </w:r>
        <w:r>
          <w:rPr>
            <w:noProof/>
            <w:webHidden/>
          </w:rPr>
          <w:fldChar w:fldCharType="separate"/>
        </w:r>
        <w:r>
          <w:rPr>
            <w:noProof/>
            <w:webHidden/>
          </w:rPr>
          <w:t>41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5" w:history="1">
        <w:r w:rsidRPr="00E41BEC">
          <w:rPr>
            <w:rStyle w:val="Hyperlink"/>
            <w:rFonts w:ascii="Times New Roman" w:hAnsi="Times New Roman" w:cs="Times New Roman"/>
            <w:noProof/>
          </w:rPr>
          <w:t>Evaluation Instrument</w:t>
        </w:r>
        <w:r>
          <w:rPr>
            <w:noProof/>
            <w:webHidden/>
          </w:rPr>
          <w:tab/>
        </w:r>
        <w:r>
          <w:rPr>
            <w:noProof/>
            <w:webHidden/>
          </w:rPr>
          <w:fldChar w:fldCharType="begin"/>
        </w:r>
        <w:r>
          <w:rPr>
            <w:noProof/>
            <w:webHidden/>
          </w:rPr>
          <w:instrText xml:space="preserve"> PAGEREF _Toc237895705 \h </w:instrText>
        </w:r>
        <w:r>
          <w:rPr>
            <w:noProof/>
            <w:webHidden/>
          </w:rPr>
        </w:r>
        <w:r>
          <w:rPr>
            <w:noProof/>
            <w:webHidden/>
          </w:rPr>
          <w:fldChar w:fldCharType="separate"/>
        </w:r>
        <w:r>
          <w:rPr>
            <w:noProof/>
            <w:webHidden/>
          </w:rPr>
          <w:t>41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6" w:history="1">
        <w:r w:rsidRPr="00E41BEC">
          <w:rPr>
            <w:rStyle w:val="Hyperlink"/>
            <w:rFonts w:ascii="Times New Roman" w:hAnsi="Times New Roman" w:cs="Times New Roman"/>
            <w:noProof/>
          </w:rPr>
          <w:t>Functionality</w:t>
        </w:r>
        <w:r>
          <w:rPr>
            <w:noProof/>
            <w:webHidden/>
          </w:rPr>
          <w:tab/>
        </w:r>
        <w:r>
          <w:rPr>
            <w:noProof/>
            <w:webHidden/>
          </w:rPr>
          <w:fldChar w:fldCharType="begin"/>
        </w:r>
        <w:r>
          <w:rPr>
            <w:noProof/>
            <w:webHidden/>
          </w:rPr>
          <w:instrText xml:space="preserve"> PAGEREF _Toc237895706 \h </w:instrText>
        </w:r>
        <w:r>
          <w:rPr>
            <w:noProof/>
            <w:webHidden/>
          </w:rPr>
        </w:r>
        <w:r>
          <w:rPr>
            <w:noProof/>
            <w:webHidden/>
          </w:rPr>
          <w:fldChar w:fldCharType="separate"/>
        </w:r>
        <w:r>
          <w:rPr>
            <w:noProof/>
            <w:webHidden/>
          </w:rPr>
          <w:t>41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7" w:history="1">
        <w:r w:rsidRPr="00E41BEC">
          <w:rPr>
            <w:rStyle w:val="Hyperlink"/>
            <w:rFonts w:ascii="Times New Roman" w:hAnsi="Times New Roman" w:cs="Times New Roman"/>
            <w:noProof/>
          </w:rPr>
          <w:t>Usability</w:t>
        </w:r>
        <w:r>
          <w:rPr>
            <w:noProof/>
            <w:webHidden/>
          </w:rPr>
          <w:tab/>
        </w:r>
        <w:r>
          <w:rPr>
            <w:noProof/>
            <w:webHidden/>
          </w:rPr>
          <w:fldChar w:fldCharType="begin"/>
        </w:r>
        <w:r>
          <w:rPr>
            <w:noProof/>
            <w:webHidden/>
          </w:rPr>
          <w:instrText xml:space="preserve"> PAGEREF _Toc237895707 \h </w:instrText>
        </w:r>
        <w:r>
          <w:rPr>
            <w:noProof/>
            <w:webHidden/>
          </w:rPr>
        </w:r>
        <w:r>
          <w:rPr>
            <w:noProof/>
            <w:webHidden/>
          </w:rPr>
          <w:fldChar w:fldCharType="separate"/>
        </w:r>
        <w:r>
          <w:rPr>
            <w:noProof/>
            <w:webHidden/>
          </w:rPr>
          <w:t>41</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8" w:history="1">
        <w:r w:rsidRPr="00E41BEC">
          <w:rPr>
            <w:rStyle w:val="Hyperlink"/>
            <w:rFonts w:ascii="Times New Roman" w:hAnsi="Times New Roman" w:cs="Times New Roman"/>
            <w:noProof/>
          </w:rPr>
          <w:t>Reliability</w:t>
        </w:r>
        <w:r>
          <w:rPr>
            <w:noProof/>
            <w:webHidden/>
          </w:rPr>
          <w:tab/>
        </w:r>
        <w:r>
          <w:rPr>
            <w:noProof/>
            <w:webHidden/>
          </w:rPr>
          <w:fldChar w:fldCharType="begin"/>
        </w:r>
        <w:r>
          <w:rPr>
            <w:noProof/>
            <w:webHidden/>
          </w:rPr>
          <w:instrText xml:space="preserve"> PAGEREF _Toc237895708 \h </w:instrText>
        </w:r>
        <w:r>
          <w:rPr>
            <w:noProof/>
            <w:webHidden/>
          </w:rPr>
        </w:r>
        <w:r>
          <w:rPr>
            <w:noProof/>
            <w:webHidden/>
          </w:rPr>
          <w:fldChar w:fldCharType="separate"/>
        </w:r>
        <w:r>
          <w:rPr>
            <w:noProof/>
            <w:webHidden/>
          </w:rPr>
          <w:t>42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09" w:history="1">
        <w:r w:rsidRPr="00E41BEC">
          <w:rPr>
            <w:rStyle w:val="Hyperlink"/>
            <w:rFonts w:ascii="Times New Roman" w:hAnsi="Times New Roman" w:cs="Times New Roman"/>
            <w:noProof/>
          </w:rPr>
          <w:t>Efficiency</w:t>
        </w:r>
        <w:r>
          <w:rPr>
            <w:noProof/>
            <w:webHidden/>
          </w:rPr>
          <w:tab/>
        </w:r>
        <w:r>
          <w:rPr>
            <w:noProof/>
            <w:webHidden/>
          </w:rPr>
          <w:fldChar w:fldCharType="begin"/>
        </w:r>
        <w:r>
          <w:rPr>
            <w:noProof/>
            <w:webHidden/>
          </w:rPr>
          <w:instrText xml:space="preserve"> PAGEREF _Toc237895709 \h </w:instrText>
        </w:r>
        <w:r>
          <w:rPr>
            <w:noProof/>
            <w:webHidden/>
          </w:rPr>
        </w:r>
        <w:r>
          <w:rPr>
            <w:noProof/>
            <w:webHidden/>
          </w:rPr>
          <w:fldChar w:fldCharType="separate"/>
        </w:r>
        <w:r>
          <w:rPr>
            <w:noProof/>
            <w:webHidden/>
          </w:rPr>
          <w:t>42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0" w:history="1">
        <w:r w:rsidRPr="00E41BEC">
          <w:rPr>
            <w:rStyle w:val="Hyperlink"/>
            <w:rFonts w:ascii="Times New Roman" w:hAnsi="Times New Roman" w:cs="Times New Roman"/>
            <w:noProof/>
          </w:rPr>
          <w:t>Security</w:t>
        </w:r>
        <w:r>
          <w:rPr>
            <w:noProof/>
            <w:webHidden/>
          </w:rPr>
          <w:tab/>
        </w:r>
        <w:r>
          <w:rPr>
            <w:noProof/>
            <w:webHidden/>
          </w:rPr>
          <w:fldChar w:fldCharType="begin"/>
        </w:r>
        <w:r>
          <w:rPr>
            <w:noProof/>
            <w:webHidden/>
          </w:rPr>
          <w:instrText xml:space="preserve"> PAGEREF _Toc237895710 \h </w:instrText>
        </w:r>
        <w:r>
          <w:rPr>
            <w:noProof/>
            <w:webHidden/>
          </w:rPr>
        </w:r>
        <w:r>
          <w:rPr>
            <w:noProof/>
            <w:webHidden/>
          </w:rPr>
          <w:fldChar w:fldCharType="separate"/>
        </w:r>
        <w:r>
          <w:rPr>
            <w:noProof/>
            <w:webHidden/>
          </w:rPr>
          <w:t>42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1" w:history="1">
        <w:r w:rsidRPr="00E41BEC">
          <w:rPr>
            <w:rStyle w:val="Hyperlink"/>
            <w:rFonts w:ascii="Times New Roman" w:hAnsi="Times New Roman" w:cs="Times New Roman"/>
            <w:noProof/>
          </w:rPr>
          <w:t>User Satisfaction</w:t>
        </w:r>
        <w:r>
          <w:rPr>
            <w:noProof/>
            <w:webHidden/>
          </w:rPr>
          <w:tab/>
        </w:r>
        <w:r>
          <w:rPr>
            <w:noProof/>
            <w:webHidden/>
          </w:rPr>
          <w:fldChar w:fldCharType="begin"/>
        </w:r>
        <w:r>
          <w:rPr>
            <w:noProof/>
            <w:webHidden/>
          </w:rPr>
          <w:instrText xml:space="preserve"> PAGEREF _Toc237895711 \h </w:instrText>
        </w:r>
        <w:r>
          <w:rPr>
            <w:noProof/>
            <w:webHidden/>
          </w:rPr>
        </w:r>
        <w:r>
          <w:rPr>
            <w:noProof/>
            <w:webHidden/>
          </w:rPr>
          <w:fldChar w:fldCharType="separate"/>
        </w:r>
        <w:r>
          <w:rPr>
            <w:noProof/>
            <w:webHidden/>
          </w:rPr>
          <w:t>42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2" w:history="1">
        <w:r w:rsidRPr="00E41BEC">
          <w:rPr>
            <w:rStyle w:val="Hyperlink"/>
            <w:rFonts w:ascii="Times New Roman" w:hAnsi="Times New Roman" w:cs="Times New Roman"/>
            <w:noProof/>
          </w:rPr>
          <w:t>Statistical Treatment</w:t>
        </w:r>
        <w:r>
          <w:rPr>
            <w:noProof/>
            <w:webHidden/>
          </w:rPr>
          <w:tab/>
        </w:r>
        <w:r>
          <w:rPr>
            <w:noProof/>
            <w:webHidden/>
          </w:rPr>
          <w:fldChar w:fldCharType="begin"/>
        </w:r>
        <w:r>
          <w:rPr>
            <w:noProof/>
            <w:webHidden/>
          </w:rPr>
          <w:instrText xml:space="preserve"> PAGEREF _Toc237895712 \h </w:instrText>
        </w:r>
        <w:r>
          <w:rPr>
            <w:noProof/>
            <w:webHidden/>
          </w:rPr>
        </w:r>
        <w:r>
          <w:rPr>
            <w:noProof/>
            <w:webHidden/>
          </w:rPr>
          <w:fldChar w:fldCharType="separate"/>
        </w:r>
        <w:r>
          <w:rPr>
            <w:noProof/>
            <w:webHidden/>
          </w:rPr>
          <w:t>42</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3" w:history="1">
        <w:r w:rsidRPr="00E41BEC">
          <w:rPr>
            <w:rStyle w:val="Hyperlink"/>
            <w:rFonts w:ascii="Times New Roman" w:hAnsi="Times New Roman" w:cs="Times New Roman"/>
            <w:noProof/>
          </w:rPr>
          <w:t>Deployment Phase</w:t>
        </w:r>
        <w:r>
          <w:rPr>
            <w:noProof/>
            <w:webHidden/>
          </w:rPr>
          <w:tab/>
        </w:r>
        <w:r>
          <w:rPr>
            <w:noProof/>
            <w:webHidden/>
          </w:rPr>
          <w:fldChar w:fldCharType="begin"/>
        </w:r>
        <w:r>
          <w:rPr>
            <w:noProof/>
            <w:webHidden/>
          </w:rPr>
          <w:instrText xml:space="preserve"> PAGEREF _Toc237895713 \h </w:instrText>
        </w:r>
        <w:r>
          <w:rPr>
            <w:noProof/>
            <w:webHidden/>
          </w:rPr>
        </w:r>
        <w:r>
          <w:rPr>
            <w:noProof/>
            <w:webHidden/>
          </w:rPr>
          <w:fldChar w:fldCharType="separate"/>
        </w:r>
        <w:r>
          <w:rPr>
            <w:noProof/>
            <w:webHidden/>
          </w:rPr>
          <w:t>43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4" w:history="1">
        <w:r w:rsidRPr="00E41BEC">
          <w:rPr>
            <w:rStyle w:val="Hyperlink"/>
            <w:rFonts w:ascii="Times New Roman" w:hAnsi="Times New Roman" w:cs="Times New Roman"/>
            <w:noProof/>
          </w:rPr>
          <w:t>Maintenance and Review</w:t>
        </w:r>
        <w:r>
          <w:rPr>
            <w:noProof/>
            <w:webHidden/>
          </w:rPr>
          <w:tab/>
        </w:r>
        <w:r>
          <w:rPr>
            <w:noProof/>
            <w:webHidden/>
          </w:rPr>
          <w:fldChar w:fldCharType="begin"/>
        </w:r>
        <w:r>
          <w:rPr>
            <w:noProof/>
            <w:webHidden/>
          </w:rPr>
          <w:instrText xml:space="preserve"> PAGEREF _Toc237895714 \h </w:instrText>
        </w:r>
        <w:r>
          <w:rPr>
            <w:noProof/>
            <w:webHidden/>
          </w:rPr>
        </w:r>
        <w:r>
          <w:rPr>
            <w:noProof/>
            <w:webHidden/>
          </w:rPr>
          <w:fldChar w:fldCharType="separate"/>
        </w:r>
        <w:r>
          <w:rPr>
            <w:noProof/>
            <w:webHidden/>
          </w:rPr>
          <w:t>43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5" w:history="1">
        <w:r w:rsidRPr="00E41BEC">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_Toc237895715 \h </w:instrText>
        </w:r>
        <w:r>
          <w:rPr>
            <w:noProof/>
            <w:webHidden/>
          </w:rPr>
        </w:r>
        <w:r>
          <w:rPr>
            <w:noProof/>
            <w:webHidden/>
          </w:rPr>
          <w:fldChar w:fldCharType="separate"/>
        </w:r>
        <w:r>
          <w:rPr>
            <w:noProof/>
            <w:webHidden/>
          </w:rPr>
          <w:t>43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6" w:history="1">
        <w:r w:rsidRPr="00E41BEC">
          <w:rPr>
            <w:rStyle w:val="Hyperlink"/>
            <w:rFonts w:ascii="Times New Roman" w:hAnsi="Times New Roman" w:cs="Times New Roman"/>
            <w:noProof/>
          </w:rPr>
          <w:t>Informed Consent</w:t>
        </w:r>
        <w:r>
          <w:rPr>
            <w:noProof/>
            <w:webHidden/>
          </w:rPr>
          <w:tab/>
        </w:r>
        <w:r>
          <w:rPr>
            <w:noProof/>
            <w:webHidden/>
          </w:rPr>
          <w:fldChar w:fldCharType="begin"/>
        </w:r>
        <w:r>
          <w:rPr>
            <w:noProof/>
            <w:webHidden/>
          </w:rPr>
          <w:instrText xml:space="preserve"> PAGEREF _Toc237895716 \h </w:instrText>
        </w:r>
        <w:r>
          <w:rPr>
            <w:noProof/>
            <w:webHidden/>
          </w:rPr>
        </w:r>
        <w:r>
          <w:rPr>
            <w:noProof/>
            <w:webHidden/>
          </w:rPr>
          <w:fldChar w:fldCharType="separate"/>
        </w:r>
        <w:r>
          <w:rPr>
            <w:noProof/>
            <w:webHidden/>
          </w:rPr>
          <w:t>43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7" w:history="1">
        <w:r w:rsidRPr="00E41BEC">
          <w:rPr>
            <w:rStyle w:val="Hyperlink"/>
            <w:rFonts w:ascii="Times New Roman" w:hAnsi="Times New Roman" w:cs="Times New Roman"/>
            <w:noProof/>
          </w:rPr>
          <w:t>Privacy and Confidentiality</w:t>
        </w:r>
        <w:r>
          <w:rPr>
            <w:noProof/>
            <w:webHidden/>
          </w:rPr>
          <w:tab/>
        </w:r>
        <w:r>
          <w:rPr>
            <w:noProof/>
            <w:webHidden/>
          </w:rPr>
          <w:fldChar w:fldCharType="begin"/>
        </w:r>
        <w:r>
          <w:rPr>
            <w:noProof/>
            <w:webHidden/>
          </w:rPr>
          <w:instrText xml:space="preserve"> PAGEREF _Toc237895717 \h </w:instrText>
        </w:r>
        <w:r>
          <w:rPr>
            <w:noProof/>
            <w:webHidden/>
          </w:rPr>
        </w:r>
        <w:r>
          <w:rPr>
            <w:noProof/>
            <w:webHidden/>
          </w:rPr>
          <w:fldChar w:fldCharType="separate"/>
        </w:r>
        <w:r>
          <w:rPr>
            <w:noProof/>
            <w:webHidden/>
          </w:rPr>
          <w:t>43</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8" w:history="1">
        <w:r w:rsidRPr="00E41BEC">
          <w:rPr>
            <w:rStyle w:val="Hyperlink"/>
            <w:rFonts w:ascii="Times New Roman" w:hAnsi="Times New Roman" w:cs="Times New Roman"/>
            <w:noProof/>
          </w:rPr>
          <w:t>Data Minimization</w:t>
        </w:r>
        <w:r>
          <w:rPr>
            <w:noProof/>
            <w:webHidden/>
          </w:rPr>
          <w:tab/>
        </w:r>
        <w:r>
          <w:rPr>
            <w:noProof/>
            <w:webHidden/>
          </w:rPr>
          <w:fldChar w:fldCharType="begin"/>
        </w:r>
        <w:r>
          <w:rPr>
            <w:noProof/>
            <w:webHidden/>
          </w:rPr>
          <w:instrText xml:space="preserve"> PAGEREF _Toc237895718 \h </w:instrText>
        </w:r>
        <w:r>
          <w:rPr>
            <w:noProof/>
            <w:webHidden/>
          </w:rPr>
        </w:r>
        <w:r>
          <w:rPr>
            <w:noProof/>
            <w:webHidden/>
          </w:rPr>
          <w:fldChar w:fldCharType="separate"/>
        </w:r>
        <w:r>
          <w:rPr>
            <w:noProof/>
            <w:webHidden/>
          </w:rPr>
          <w:t>44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19" w:history="1">
        <w:r w:rsidRPr="00E41BEC">
          <w:rPr>
            <w:rStyle w:val="Hyperlink"/>
            <w:rFonts w:ascii="Times New Roman" w:hAnsi="Times New Roman" w:cs="Times New Roman"/>
            <w:noProof/>
          </w:rPr>
          <w:t>Anonymity</w:t>
        </w:r>
        <w:r>
          <w:rPr>
            <w:noProof/>
            <w:webHidden/>
          </w:rPr>
          <w:tab/>
        </w:r>
        <w:r>
          <w:rPr>
            <w:noProof/>
            <w:webHidden/>
          </w:rPr>
          <w:fldChar w:fldCharType="begin"/>
        </w:r>
        <w:r>
          <w:rPr>
            <w:noProof/>
            <w:webHidden/>
          </w:rPr>
          <w:instrText xml:space="preserve"> PAGEREF _Toc237895719 \h </w:instrText>
        </w:r>
        <w:r>
          <w:rPr>
            <w:noProof/>
            <w:webHidden/>
          </w:rPr>
        </w:r>
        <w:r>
          <w:rPr>
            <w:noProof/>
            <w:webHidden/>
          </w:rPr>
          <w:fldChar w:fldCharType="separate"/>
        </w:r>
        <w:r>
          <w:rPr>
            <w:noProof/>
            <w:webHidden/>
          </w:rPr>
          <w:t>44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20" w:history="1">
        <w:r w:rsidRPr="00E41BEC">
          <w:rPr>
            <w:rStyle w:val="Hyperlink"/>
            <w:rFonts w:ascii="Times New Roman" w:hAnsi="Times New Roman" w:cs="Times New Roman"/>
            <w:noProof/>
          </w:rPr>
          <w:t>Protection of Incident Information</w:t>
        </w:r>
        <w:r>
          <w:rPr>
            <w:noProof/>
            <w:webHidden/>
          </w:rPr>
          <w:tab/>
        </w:r>
        <w:r>
          <w:rPr>
            <w:noProof/>
            <w:webHidden/>
          </w:rPr>
          <w:fldChar w:fldCharType="begin"/>
        </w:r>
        <w:r>
          <w:rPr>
            <w:noProof/>
            <w:webHidden/>
          </w:rPr>
          <w:instrText xml:space="preserve"> PAGEREF _Toc237895720 \h </w:instrText>
        </w:r>
        <w:r>
          <w:rPr>
            <w:noProof/>
            <w:webHidden/>
          </w:rPr>
        </w:r>
        <w:r>
          <w:rPr>
            <w:noProof/>
            <w:webHidden/>
          </w:rPr>
          <w:fldChar w:fldCharType="separate"/>
        </w:r>
        <w:r>
          <w:rPr>
            <w:noProof/>
            <w:webHidden/>
          </w:rPr>
          <w:t>44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21" w:history="1">
        <w:r w:rsidRPr="00E41BEC">
          <w:rPr>
            <w:rStyle w:val="Hyperlink"/>
            <w:rFonts w:ascii="Times New Roman" w:hAnsi="Times New Roman" w:cs="Times New Roman"/>
            <w:noProof/>
          </w:rPr>
          <w:t>Authorized Access</w:t>
        </w:r>
        <w:r>
          <w:rPr>
            <w:noProof/>
            <w:webHidden/>
          </w:rPr>
          <w:tab/>
        </w:r>
        <w:r>
          <w:rPr>
            <w:noProof/>
            <w:webHidden/>
          </w:rPr>
          <w:fldChar w:fldCharType="begin"/>
        </w:r>
        <w:r>
          <w:rPr>
            <w:noProof/>
            <w:webHidden/>
          </w:rPr>
          <w:instrText xml:space="preserve"> PAGEREF _Toc237895721 \h </w:instrText>
        </w:r>
        <w:r>
          <w:rPr>
            <w:noProof/>
            <w:webHidden/>
          </w:rPr>
        </w:r>
        <w:r>
          <w:rPr>
            <w:noProof/>
            <w:webHidden/>
          </w:rPr>
          <w:fldChar w:fldCharType="separate"/>
        </w:r>
        <w:r>
          <w:rPr>
            <w:noProof/>
            <w:webHidden/>
          </w:rPr>
          <w:t>44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22" w:history="1">
        <w:r w:rsidRPr="00E41BEC">
          <w:rPr>
            <w:rStyle w:val="Hyperlink"/>
            <w:rFonts w:ascii="Times New Roman" w:hAnsi="Times New Roman" w:cs="Times New Roman"/>
            <w:noProof/>
          </w:rPr>
          <w:t>Responsible Use of Reports</w:t>
        </w:r>
        <w:r>
          <w:rPr>
            <w:noProof/>
            <w:webHidden/>
          </w:rPr>
          <w:tab/>
        </w:r>
        <w:r>
          <w:rPr>
            <w:noProof/>
            <w:webHidden/>
          </w:rPr>
          <w:fldChar w:fldCharType="begin"/>
        </w:r>
        <w:r>
          <w:rPr>
            <w:noProof/>
            <w:webHidden/>
          </w:rPr>
          <w:instrText xml:space="preserve"> PAGEREF _Toc237895722 \h </w:instrText>
        </w:r>
        <w:r>
          <w:rPr>
            <w:noProof/>
            <w:webHidden/>
          </w:rPr>
        </w:r>
        <w:r>
          <w:rPr>
            <w:noProof/>
            <w:webHidden/>
          </w:rPr>
          <w:fldChar w:fldCharType="separate"/>
        </w:r>
        <w:r>
          <w:rPr>
            <w:noProof/>
            <w:webHidden/>
          </w:rPr>
          <w:t>44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23" w:history="1">
        <w:r w:rsidRPr="00E41BEC">
          <w:rPr>
            <w:rStyle w:val="Hyperlink"/>
            <w:rFonts w:ascii="Times New Roman" w:hAnsi="Times New Roman" w:cs="Times New Roman"/>
            <w:noProof/>
          </w:rPr>
          <w:t>Law-Enforcement Coordination</w:t>
        </w:r>
        <w:r>
          <w:rPr>
            <w:noProof/>
            <w:webHidden/>
          </w:rPr>
          <w:tab/>
        </w:r>
        <w:r>
          <w:rPr>
            <w:noProof/>
            <w:webHidden/>
          </w:rPr>
          <w:fldChar w:fldCharType="begin"/>
        </w:r>
        <w:r>
          <w:rPr>
            <w:noProof/>
            <w:webHidden/>
          </w:rPr>
          <w:instrText xml:space="preserve"> PAGEREF _Toc237895723 \h </w:instrText>
        </w:r>
        <w:r>
          <w:rPr>
            <w:noProof/>
            <w:webHidden/>
          </w:rPr>
        </w:r>
        <w:r>
          <w:rPr>
            <w:noProof/>
            <w:webHidden/>
          </w:rPr>
          <w:fldChar w:fldCharType="separate"/>
        </w:r>
        <w:r>
          <w:rPr>
            <w:noProof/>
            <w:webHidden/>
          </w:rPr>
          <w:t>44</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24" w:history="1">
        <w:r w:rsidRPr="00E41BEC">
          <w:rPr>
            <w:rStyle w:val="Hyperlink"/>
            <w:rFonts w:ascii="Times New Roman" w:hAnsi="Times New Roman" w:cs="Times New Roman"/>
            <w:noProof/>
          </w:rPr>
          <w:t>Data Security</w:t>
        </w:r>
        <w:r>
          <w:rPr>
            <w:noProof/>
            <w:webHidden/>
          </w:rPr>
          <w:tab/>
        </w:r>
        <w:r>
          <w:rPr>
            <w:noProof/>
            <w:webHidden/>
          </w:rPr>
          <w:fldChar w:fldCharType="begin"/>
        </w:r>
        <w:r>
          <w:rPr>
            <w:noProof/>
            <w:webHidden/>
          </w:rPr>
          <w:instrText xml:space="preserve"> PAGEREF _Toc237895724 \h </w:instrText>
        </w:r>
        <w:r>
          <w:rPr>
            <w:noProof/>
            <w:webHidden/>
          </w:rPr>
        </w:r>
        <w:r>
          <w:rPr>
            <w:noProof/>
            <w:webHidden/>
          </w:rPr>
          <w:fldChar w:fldCharType="separate"/>
        </w:r>
        <w:r>
          <w:rPr>
            <w:noProof/>
            <w:webHidden/>
          </w:rPr>
          <w:t>45</w:t>
        </w:r>
        <w:r>
          <w:rPr>
            <w:noProof/>
            <w:webHidden/>
          </w:rPr>
          <w:fldChar w:fldCharType="end"/>
        </w:r>
      </w:hyperlink>
    </w:p>
    <w:p w:rsidR="002E437C" w:rsidRDefault="002E437C">
      <w:pPr>
        <w:pStyle w:val="TOC2"/>
        <w:tabs>
          <w:tab w:val="right" w:leader="dot" w:pos="8296"/>
        </w:tabs>
        <w:rPr>
          <w:rFonts w:asciiTheme="minorHAnsi" w:eastAsiaTheme="minorEastAsia" w:hAnsiTheme="minorHAnsi" w:cstheme="minorBidi"/>
          <w:noProof/>
          <w:sz w:val="22"/>
          <w:szCs w:val="22"/>
          <w:lang w:val="en-US"/>
        </w:rPr>
      </w:pPr>
      <w:hyperlink w:anchor="_Toc237895725" w:history="1">
        <w:r w:rsidRPr="00E41BEC">
          <w:rPr>
            <w:rStyle w:val="Hyperlink"/>
            <w:rFonts w:ascii="Times New Roman" w:hAnsi="Times New Roman" w:cs="Times New Roman"/>
            <w:noProof/>
          </w:rPr>
          <w:t>Academic Integrity and Responsible Use of Artificial Intelligence</w:t>
        </w:r>
        <w:r>
          <w:rPr>
            <w:noProof/>
            <w:webHidden/>
          </w:rPr>
          <w:tab/>
        </w:r>
        <w:r>
          <w:rPr>
            <w:noProof/>
            <w:webHidden/>
          </w:rPr>
          <w:fldChar w:fldCharType="begin"/>
        </w:r>
        <w:r>
          <w:rPr>
            <w:noProof/>
            <w:webHidden/>
          </w:rPr>
          <w:instrText xml:space="preserve"> PAGEREF _Toc237895725 \h </w:instrText>
        </w:r>
        <w:r>
          <w:rPr>
            <w:noProof/>
            <w:webHidden/>
          </w:rPr>
        </w:r>
        <w:r>
          <w:rPr>
            <w:noProof/>
            <w:webHidden/>
          </w:rPr>
          <w:fldChar w:fldCharType="separate"/>
        </w:r>
        <w:r>
          <w:rPr>
            <w:noProof/>
            <w:webHidden/>
          </w:rPr>
          <w:t>45</w:t>
        </w:r>
        <w:r>
          <w:rPr>
            <w:noProof/>
            <w:webHidden/>
          </w:rPr>
          <w:fldChar w:fldCharType="end"/>
        </w:r>
      </w:hyperlink>
    </w:p>
    <w:p w:rsidR="002E437C" w:rsidRDefault="002E437C">
      <w:pPr>
        <w:pStyle w:val="TOC1"/>
        <w:tabs>
          <w:tab w:val="right" w:leader="dot" w:pos="8296"/>
        </w:tabs>
        <w:rPr>
          <w:rFonts w:asciiTheme="minorHAnsi" w:eastAsiaTheme="minorEastAsia" w:hAnsiTheme="minorHAnsi" w:cstheme="minorBidi"/>
          <w:noProof/>
          <w:sz w:val="22"/>
          <w:szCs w:val="22"/>
          <w:lang w:val="en-US"/>
        </w:rPr>
      </w:pPr>
      <w:hyperlink w:anchor="_Toc237895726" w:history="1">
        <w:r w:rsidRPr="00E41BE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_Toc237895726 \h </w:instrText>
        </w:r>
        <w:r>
          <w:rPr>
            <w:noProof/>
            <w:webHidden/>
          </w:rPr>
        </w:r>
        <w:r>
          <w:rPr>
            <w:noProof/>
            <w:webHidden/>
          </w:rPr>
          <w:fldChar w:fldCharType="separate"/>
        </w:r>
        <w:r>
          <w:rPr>
            <w:noProof/>
            <w:webHidden/>
          </w:rPr>
          <w:t>46</w:t>
        </w:r>
        <w:r>
          <w:rPr>
            <w:noProof/>
            <w:webHidden/>
          </w:rPr>
          <w:fldChar w:fldCharType="end"/>
        </w:r>
      </w:hyperlink>
    </w:p>
    <w:p w:rsidR="006379BB" w:rsidRDefault="002E437C" w:rsidP="00597A53">
      <w:pPr>
        <w:rPr>
          <w:rFonts w:ascii="Times New Roman" w:hAnsi="Times New Roman" w:cs="Times New Roman"/>
          <w:b/>
          <w:sz w:val="24"/>
          <w:szCs w:val="24"/>
        </w:rPr>
      </w:pPr>
      <w:r>
        <w:rPr>
          <w:rFonts w:ascii="Times New Roman" w:hAnsi="Times New Roman" w:cs="Times New Roman"/>
          <w:b/>
          <w:sz w:val="24"/>
          <w:szCs w:val="24"/>
        </w:rPr>
        <w:fldChar w:fldCharType="end"/>
      </w:r>
    </w:p>
    <w:p w:rsidR="00D54C8F" w:rsidRDefault="00D54C8F" w:rsidP="00D54C8F">
      <w:pPr>
        <w:jc w:val="center"/>
        <w:rPr>
          <w:rFonts w:ascii="Times New Roman" w:hAnsi="Times New Roman" w:cs="Times New Roman"/>
          <w:b/>
          <w:sz w:val="24"/>
          <w:szCs w:val="24"/>
        </w:rPr>
      </w:pPr>
      <w:r w:rsidRPr="00D54C8F">
        <w:rPr>
          <w:rFonts w:ascii="Times New Roman" w:hAnsi="Times New Roman" w:cs="Times New Roman"/>
          <w:b/>
          <w:sz w:val="24"/>
          <w:szCs w:val="24"/>
        </w:rPr>
        <w:t>LIST OF FIGURES</w:t>
      </w:r>
    </w:p>
    <w:p w:rsidR="00D54C8F" w:rsidRPr="00D54C8F" w:rsidRDefault="00D54C8F" w:rsidP="00D54C8F">
      <w:pPr>
        <w:rPr>
          <w:rFonts w:ascii="Times New Roman" w:hAnsi="Times New Roman" w:cs="Times New Roman"/>
          <w:szCs w:val="24"/>
        </w:rPr>
      </w:pPr>
      <w:r w:rsidRPr="00D54C8F">
        <w:rPr>
          <w:rFonts w:ascii="Times New Roman" w:hAnsi="Times New Roman" w:cs="Times New Roman"/>
          <w:szCs w:val="24"/>
        </w:rPr>
        <w:t>Fig. 1. Conceptual Framework ........................................</w:t>
      </w:r>
      <w:r>
        <w:rPr>
          <w:rFonts w:ascii="Times New Roman" w:hAnsi="Times New Roman" w:cs="Times New Roman"/>
          <w:szCs w:val="24"/>
        </w:rPr>
        <w:t>.</w:t>
      </w:r>
      <w:r w:rsidRPr="00D54C8F">
        <w:rPr>
          <w:rFonts w:ascii="Times New Roman" w:hAnsi="Times New Roman" w:cs="Times New Roman"/>
          <w:szCs w:val="24"/>
        </w:rPr>
        <w:t>....................</w:t>
      </w:r>
      <w:r>
        <w:rPr>
          <w:rFonts w:ascii="Times New Roman" w:hAnsi="Times New Roman" w:cs="Times New Roman"/>
          <w:szCs w:val="24"/>
        </w:rPr>
        <w:t>.</w:t>
      </w:r>
      <w:r w:rsidRPr="00D54C8F">
        <w:rPr>
          <w:rFonts w:ascii="Times New Roman" w:hAnsi="Times New Roman" w:cs="Times New Roman"/>
          <w:szCs w:val="24"/>
        </w:rPr>
        <w:t xml:space="preserve">................................................ </w:t>
      </w:r>
      <w:r w:rsidRPr="00597A53">
        <w:rPr>
          <w:rFonts w:asciiTheme="minorHAnsi" w:hAnsiTheme="minorHAnsi" w:cs="Times New Roman"/>
          <w:szCs w:val="24"/>
        </w:rPr>
        <w:t>17</w:t>
      </w:r>
    </w:p>
    <w:p w:rsidR="00D54C8F" w:rsidRPr="00D54C8F" w:rsidRDefault="00D54C8F" w:rsidP="00D54C8F">
      <w:pPr>
        <w:rPr>
          <w:rFonts w:ascii="Times New Roman" w:hAnsi="Times New Roman" w:cs="Times New Roman"/>
          <w:szCs w:val="24"/>
        </w:rPr>
      </w:pPr>
    </w:p>
    <w:p w:rsidR="00D54C8F" w:rsidRPr="00D54C8F" w:rsidRDefault="00D54C8F" w:rsidP="00D54C8F">
      <w:pPr>
        <w:rPr>
          <w:rFonts w:ascii="Times New Roman" w:hAnsi="Times New Roman" w:cs="Times New Roman"/>
          <w:szCs w:val="24"/>
        </w:rPr>
      </w:pPr>
      <w:r w:rsidRPr="00D54C8F">
        <w:rPr>
          <w:rFonts w:ascii="Times New Roman" w:hAnsi="Times New Roman" w:cs="Times New Roman"/>
          <w:szCs w:val="24"/>
        </w:rPr>
        <w:t xml:space="preserve">Fig. 2. Agile Software Development Life Cycle Model </w:t>
      </w:r>
      <w:r w:rsidR="00597A53">
        <w:rPr>
          <w:rFonts w:ascii="Times New Roman" w:hAnsi="Times New Roman" w:cs="Times New Roman"/>
          <w:szCs w:val="24"/>
        </w:rPr>
        <w:t>………...</w:t>
      </w:r>
      <w:r w:rsidR="00597A53" w:rsidRPr="00D54C8F">
        <w:rPr>
          <w:rFonts w:ascii="Times New Roman" w:hAnsi="Times New Roman" w:cs="Times New Roman"/>
          <w:szCs w:val="24"/>
        </w:rPr>
        <w:t>..................</w:t>
      </w:r>
      <w:r w:rsidRPr="00D54C8F">
        <w:rPr>
          <w:rFonts w:ascii="Times New Roman" w:hAnsi="Times New Roman" w:cs="Times New Roman"/>
          <w:szCs w:val="24"/>
        </w:rPr>
        <w:t>..</w:t>
      </w:r>
      <w:r w:rsidR="00597A53" w:rsidRPr="00D54C8F">
        <w:rPr>
          <w:rFonts w:ascii="Times New Roman" w:hAnsi="Times New Roman" w:cs="Times New Roman"/>
          <w:szCs w:val="24"/>
        </w:rPr>
        <w:t>....................................</w:t>
      </w:r>
      <w:r w:rsidRPr="00D54C8F">
        <w:rPr>
          <w:rFonts w:ascii="Times New Roman" w:hAnsi="Times New Roman" w:cs="Times New Roman"/>
          <w:szCs w:val="24"/>
        </w:rPr>
        <w:t xml:space="preserve"> </w:t>
      </w:r>
      <w:r w:rsidRPr="00597A53">
        <w:rPr>
          <w:rFonts w:asciiTheme="minorHAnsi" w:hAnsiTheme="minorHAnsi" w:cs="Times New Roman"/>
          <w:szCs w:val="24"/>
        </w:rPr>
        <w:t>29</w:t>
      </w:r>
    </w:p>
    <w:p w:rsidR="00D54C8F" w:rsidRPr="00D54C8F" w:rsidRDefault="00D54C8F" w:rsidP="00D54C8F">
      <w:pPr>
        <w:rPr>
          <w:rFonts w:ascii="Times New Roman" w:hAnsi="Times New Roman" w:cs="Times New Roman"/>
          <w:szCs w:val="24"/>
        </w:rPr>
      </w:pPr>
    </w:p>
    <w:p w:rsidR="00D54C8F" w:rsidRDefault="00D54C8F" w:rsidP="00D54C8F">
      <w:pPr>
        <w:rPr>
          <w:rFonts w:asciiTheme="minorHAnsi" w:hAnsiTheme="minorHAnsi" w:cs="Times New Roman"/>
          <w:szCs w:val="24"/>
        </w:rPr>
      </w:pPr>
      <w:r w:rsidRPr="00D54C8F">
        <w:rPr>
          <w:rFonts w:ascii="Times New Roman" w:hAnsi="Times New Roman" w:cs="Times New Roman"/>
          <w:szCs w:val="24"/>
        </w:rPr>
        <w:t>Fig. 3. Gantt Chart ............................</w:t>
      </w:r>
      <w:r w:rsidR="00597A53">
        <w:rPr>
          <w:rFonts w:ascii="Times New Roman" w:hAnsi="Times New Roman" w:cs="Times New Roman"/>
          <w:szCs w:val="24"/>
        </w:rPr>
        <w:t>................................................................</w:t>
      </w:r>
      <w:r w:rsidRPr="00D54C8F">
        <w:rPr>
          <w:rFonts w:ascii="Times New Roman" w:hAnsi="Times New Roman" w:cs="Times New Roman"/>
          <w:szCs w:val="24"/>
        </w:rPr>
        <w:t xml:space="preserve">.................................... </w:t>
      </w:r>
      <w:r w:rsidR="006379BB">
        <w:rPr>
          <w:rFonts w:asciiTheme="minorHAnsi" w:hAnsiTheme="minorHAnsi" w:cs="Times New Roman"/>
          <w:szCs w:val="24"/>
        </w:rPr>
        <w:t>31</w:t>
      </w:r>
    </w:p>
    <w:p w:rsidR="0045411B" w:rsidRDefault="0045411B" w:rsidP="00D54C8F">
      <w:pPr>
        <w:rPr>
          <w:rFonts w:asciiTheme="minorHAnsi" w:hAnsiTheme="minorHAnsi" w:cs="Times New Roman"/>
          <w:szCs w:val="24"/>
        </w:rPr>
      </w:pPr>
    </w:p>
    <w:p w:rsidR="0045411B" w:rsidRPr="0045411B" w:rsidRDefault="0045411B" w:rsidP="0045411B">
      <w:pPr>
        <w:rPr>
          <w:rFonts w:ascii="Times New Roman" w:hAnsi="Times New Roman" w:cs="Times New Roman"/>
          <w:szCs w:val="24"/>
        </w:rPr>
      </w:pPr>
      <w:r>
        <w:rPr>
          <w:rFonts w:ascii="Times New Roman" w:hAnsi="Times New Roman" w:cs="Times New Roman"/>
          <w:szCs w:val="24"/>
        </w:rPr>
        <w:t>Fig. 4</w:t>
      </w:r>
      <w:r w:rsidRPr="00D54C8F">
        <w:rPr>
          <w:rFonts w:ascii="Times New Roman" w:hAnsi="Times New Roman" w:cs="Times New Roman"/>
          <w:szCs w:val="24"/>
        </w:rPr>
        <w:t xml:space="preserve">. </w:t>
      </w:r>
      <w:r w:rsidRPr="0045411B">
        <w:rPr>
          <w:rFonts w:ascii="Times New Roman" w:hAnsi="Times New Roman" w:cs="Times New Roman"/>
          <w:szCs w:val="24"/>
        </w:rPr>
        <w:t>Time Adjusted Payback Period</w:t>
      </w:r>
      <w:r>
        <w:rPr>
          <w:rFonts w:ascii="Times New Roman" w:hAnsi="Times New Roman" w:cs="Times New Roman"/>
          <w:szCs w:val="24"/>
        </w:rPr>
        <w:t xml:space="preserve"> ..................................................................................................33</w:t>
      </w:r>
    </w:p>
    <w:p w:rsidR="00D54C8F" w:rsidRPr="00D54C8F" w:rsidRDefault="00D54C8F" w:rsidP="00D54C8F">
      <w:pPr>
        <w:rPr>
          <w:rFonts w:ascii="Times New Roman" w:hAnsi="Times New Roman" w:cs="Times New Roman"/>
          <w:szCs w:val="24"/>
        </w:rPr>
      </w:pPr>
    </w:p>
    <w:p w:rsidR="00D54C8F" w:rsidRPr="00D54C8F" w:rsidRDefault="0045411B" w:rsidP="00D54C8F">
      <w:pPr>
        <w:rPr>
          <w:rFonts w:ascii="Times New Roman" w:hAnsi="Times New Roman" w:cs="Times New Roman"/>
          <w:szCs w:val="24"/>
        </w:rPr>
      </w:pPr>
      <w:r>
        <w:rPr>
          <w:rFonts w:ascii="Times New Roman" w:hAnsi="Times New Roman" w:cs="Times New Roman"/>
          <w:szCs w:val="24"/>
        </w:rPr>
        <w:t>Fig. 5</w:t>
      </w:r>
      <w:r w:rsidR="00D54C8F" w:rsidRPr="00D54C8F">
        <w:rPr>
          <w:rFonts w:ascii="Times New Roman" w:hAnsi="Times New Roman" w:cs="Times New Roman"/>
          <w:szCs w:val="24"/>
        </w:rPr>
        <w:t>. Data Flow Diagram ..........................</w:t>
      </w:r>
      <w:r w:rsidR="00597A53">
        <w:rPr>
          <w:rFonts w:ascii="Times New Roman" w:hAnsi="Times New Roman" w:cs="Times New Roman"/>
          <w:szCs w:val="24"/>
        </w:rPr>
        <w:t>.............................................................</w:t>
      </w:r>
      <w:r w:rsidR="00D54C8F" w:rsidRPr="00D54C8F">
        <w:rPr>
          <w:rFonts w:ascii="Times New Roman" w:hAnsi="Times New Roman" w:cs="Times New Roman"/>
          <w:szCs w:val="24"/>
        </w:rPr>
        <w:t xml:space="preserve">............................ </w:t>
      </w:r>
      <w:r>
        <w:rPr>
          <w:rFonts w:asciiTheme="minorHAnsi" w:hAnsiTheme="minorHAnsi" w:cs="Times New Roman"/>
          <w:szCs w:val="24"/>
        </w:rPr>
        <w:t>34</w:t>
      </w:r>
    </w:p>
    <w:p w:rsidR="00D54C8F" w:rsidRPr="00D54C8F" w:rsidRDefault="00D54C8F" w:rsidP="00D54C8F">
      <w:pPr>
        <w:rPr>
          <w:rFonts w:ascii="Times New Roman" w:hAnsi="Times New Roman" w:cs="Times New Roman"/>
          <w:szCs w:val="24"/>
        </w:rPr>
      </w:pPr>
    </w:p>
    <w:p w:rsidR="00D54C8F" w:rsidRPr="00D54C8F" w:rsidRDefault="0045411B" w:rsidP="00D54C8F">
      <w:pPr>
        <w:rPr>
          <w:rFonts w:ascii="Times New Roman" w:hAnsi="Times New Roman" w:cs="Times New Roman"/>
          <w:szCs w:val="24"/>
        </w:rPr>
      </w:pPr>
      <w:r>
        <w:rPr>
          <w:rFonts w:ascii="Times New Roman" w:hAnsi="Times New Roman" w:cs="Times New Roman"/>
          <w:szCs w:val="24"/>
        </w:rPr>
        <w:t>Fig. 6</w:t>
      </w:r>
      <w:r w:rsidR="00D54C8F" w:rsidRPr="00D54C8F">
        <w:rPr>
          <w:rFonts w:ascii="Times New Roman" w:hAnsi="Times New Roman" w:cs="Times New Roman"/>
          <w:szCs w:val="24"/>
        </w:rPr>
        <w:t>. Entity-Relationship Diagram ................</w:t>
      </w:r>
      <w:r w:rsidR="00597A53">
        <w:rPr>
          <w:rFonts w:ascii="Times New Roman" w:hAnsi="Times New Roman" w:cs="Times New Roman"/>
          <w:szCs w:val="24"/>
        </w:rPr>
        <w:t>..........................................................</w:t>
      </w:r>
      <w:r w:rsidR="00D54C8F" w:rsidRPr="00D54C8F">
        <w:rPr>
          <w:rFonts w:ascii="Times New Roman" w:hAnsi="Times New Roman" w:cs="Times New Roman"/>
          <w:szCs w:val="24"/>
        </w:rPr>
        <w:t>...............</w:t>
      </w:r>
      <w:r w:rsidR="00597A53">
        <w:rPr>
          <w:rFonts w:ascii="Times New Roman" w:hAnsi="Times New Roman" w:cs="Times New Roman"/>
          <w:szCs w:val="24"/>
        </w:rPr>
        <w:t>.</w:t>
      </w:r>
      <w:r w:rsidR="00D54C8F" w:rsidRPr="00D54C8F">
        <w:rPr>
          <w:rFonts w:ascii="Times New Roman" w:hAnsi="Times New Roman" w:cs="Times New Roman"/>
          <w:szCs w:val="24"/>
        </w:rPr>
        <w:t xml:space="preserve">........... </w:t>
      </w:r>
      <w:r>
        <w:rPr>
          <w:rFonts w:asciiTheme="minorHAnsi" w:hAnsiTheme="minorHAnsi" w:cs="Times New Roman"/>
          <w:szCs w:val="24"/>
        </w:rPr>
        <w:t>36</w:t>
      </w:r>
    </w:p>
    <w:p w:rsidR="00D54C8F" w:rsidRPr="00D54C8F" w:rsidRDefault="00D54C8F" w:rsidP="00D54C8F">
      <w:pPr>
        <w:rPr>
          <w:rFonts w:ascii="Times New Roman" w:hAnsi="Times New Roman" w:cs="Times New Roman"/>
          <w:szCs w:val="24"/>
        </w:rPr>
      </w:pPr>
    </w:p>
    <w:p w:rsidR="00D54C8F" w:rsidRPr="00D54C8F" w:rsidRDefault="0045411B" w:rsidP="00D54C8F">
      <w:pPr>
        <w:rPr>
          <w:rFonts w:ascii="Times New Roman" w:hAnsi="Times New Roman" w:cs="Times New Roman"/>
          <w:szCs w:val="24"/>
        </w:rPr>
      </w:pPr>
      <w:r>
        <w:rPr>
          <w:rFonts w:ascii="Times New Roman" w:hAnsi="Times New Roman" w:cs="Times New Roman"/>
          <w:szCs w:val="24"/>
        </w:rPr>
        <w:t>Fig. 7</w:t>
      </w:r>
      <w:r w:rsidR="00D54C8F" w:rsidRPr="00D54C8F">
        <w:rPr>
          <w:rFonts w:ascii="Times New Roman" w:hAnsi="Times New Roman" w:cs="Times New Roman"/>
          <w:szCs w:val="24"/>
        </w:rPr>
        <w:t>. Use Case Diagram ............................</w:t>
      </w:r>
      <w:r w:rsidR="00597A53">
        <w:rPr>
          <w:rFonts w:ascii="Times New Roman" w:hAnsi="Times New Roman" w:cs="Times New Roman"/>
          <w:szCs w:val="24"/>
        </w:rPr>
        <w:t>..............................................................</w:t>
      </w:r>
      <w:r w:rsidR="00D54C8F" w:rsidRPr="00D54C8F">
        <w:rPr>
          <w:rFonts w:ascii="Times New Roman" w:hAnsi="Times New Roman" w:cs="Times New Roman"/>
          <w:szCs w:val="24"/>
        </w:rPr>
        <w:t xml:space="preserve">........................... </w:t>
      </w:r>
      <w:r>
        <w:rPr>
          <w:rFonts w:asciiTheme="minorHAnsi" w:hAnsiTheme="minorHAnsi" w:cs="Times New Roman"/>
          <w:szCs w:val="24"/>
        </w:rPr>
        <w:t>37</w:t>
      </w:r>
    </w:p>
    <w:p w:rsidR="00D54C8F" w:rsidRPr="00D54C8F" w:rsidRDefault="00D54C8F" w:rsidP="00D54C8F">
      <w:pPr>
        <w:rPr>
          <w:rFonts w:ascii="Times New Roman" w:hAnsi="Times New Roman" w:cs="Times New Roman"/>
          <w:szCs w:val="24"/>
        </w:rPr>
      </w:pPr>
    </w:p>
    <w:p w:rsidR="00D54C8F" w:rsidRDefault="0045411B" w:rsidP="00D54C8F">
      <w:pPr>
        <w:rPr>
          <w:rFonts w:asciiTheme="minorHAnsi" w:hAnsiTheme="minorHAnsi" w:cs="Times New Roman"/>
          <w:szCs w:val="24"/>
        </w:rPr>
      </w:pPr>
      <w:r>
        <w:rPr>
          <w:rFonts w:ascii="Times New Roman" w:hAnsi="Times New Roman" w:cs="Times New Roman"/>
          <w:szCs w:val="24"/>
        </w:rPr>
        <w:t>Fig. 8</w:t>
      </w:r>
      <w:r w:rsidR="00D54C8F" w:rsidRPr="00D54C8F">
        <w:rPr>
          <w:rFonts w:ascii="Times New Roman" w:hAnsi="Times New Roman" w:cs="Times New Roman"/>
          <w:szCs w:val="24"/>
        </w:rPr>
        <w:t>. System Architecture ..................................</w:t>
      </w:r>
      <w:r w:rsidR="00597A53">
        <w:rPr>
          <w:rFonts w:ascii="Times New Roman" w:hAnsi="Times New Roman" w:cs="Times New Roman"/>
          <w:szCs w:val="24"/>
        </w:rPr>
        <w:t>..............................................................</w:t>
      </w:r>
      <w:r w:rsidR="00D54C8F" w:rsidRPr="00D54C8F">
        <w:rPr>
          <w:rFonts w:ascii="Times New Roman" w:hAnsi="Times New Roman" w:cs="Times New Roman"/>
          <w:szCs w:val="24"/>
        </w:rPr>
        <w:t xml:space="preserve">.................. </w:t>
      </w:r>
      <w:r>
        <w:rPr>
          <w:rFonts w:asciiTheme="minorHAnsi" w:hAnsiTheme="minorHAnsi" w:cs="Times New Roman"/>
          <w:szCs w:val="24"/>
        </w:rPr>
        <w:t>38</w:t>
      </w:r>
    </w:p>
    <w:p w:rsidR="00597A53" w:rsidRDefault="00597A53" w:rsidP="00D54C8F">
      <w:pPr>
        <w:rPr>
          <w:rFonts w:asciiTheme="minorHAnsi" w:hAnsiTheme="minorHAnsi" w:cs="Times New Roman"/>
          <w:szCs w:val="24"/>
        </w:rPr>
      </w:pPr>
    </w:p>
    <w:p w:rsidR="00597A53" w:rsidRPr="00597A53" w:rsidRDefault="00597A53" w:rsidP="00597A53">
      <w:pPr>
        <w:jc w:val="center"/>
        <w:rPr>
          <w:rFonts w:ascii="Times New Roman" w:hAnsi="Times New Roman" w:cs="Times New Roman"/>
          <w:b/>
          <w:sz w:val="24"/>
          <w:szCs w:val="24"/>
        </w:rPr>
      </w:pPr>
      <w:r w:rsidRPr="00597A53">
        <w:rPr>
          <w:rFonts w:ascii="Times New Roman" w:hAnsi="Times New Roman" w:cs="Times New Roman"/>
          <w:b/>
          <w:sz w:val="24"/>
          <w:szCs w:val="24"/>
        </w:rPr>
        <w:t>LIST OF TABLES</w:t>
      </w:r>
    </w:p>
    <w:p w:rsidR="00597A53" w:rsidRPr="00597A53" w:rsidRDefault="00597A53" w:rsidP="00597A53">
      <w:pPr>
        <w:jc w:val="center"/>
        <w:rPr>
          <w:rFonts w:ascii="Times New Roman" w:hAnsi="Times New Roman" w:cs="Times New Roman"/>
          <w:szCs w:val="24"/>
        </w:rPr>
      </w:pPr>
    </w:p>
    <w:p w:rsidR="00597A53" w:rsidRPr="00597A53" w:rsidRDefault="00597A53" w:rsidP="00597A53">
      <w:pPr>
        <w:rPr>
          <w:rFonts w:ascii="Times New Roman" w:hAnsi="Times New Roman" w:cs="Times New Roman"/>
          <w:szCs w:val="24"/>
        </w:rPr>
      </w:pPr>
      <w:r w:rsidRPr="00597A53">
        <w:rPr>
          <w:rFonts w:ascii="Times New Roman" w:hAnsi="Times New Roman" w:cs="Times New Roman"/>
          <w:szCs w:val="24"/>
        </w:rPr>
        <w:t>Table 1. Gap Analysis ........................................</w:t>
      </w:r>
      <w:r>
        <w:rPr>
          <w:rFonts w:ascii="Times New Roman" w:hAnsi="Times New Roman" w:cs="Times New Roman"/>
          <w:szCs w:val="24"/>
        </w:rPr>
        <w:t>.................................................................................</w:t>
      </w:r>
      <w:r w:rsidRPr="00597A53">
        <w:rPr>
          <w:rFonts w:ascii="Times New Roman" w:hAnsi="Times New Roman" w:cs="Times New Roman"/>
          <w:szCs w:val="24"/>
        </w:rPr>
        <w:t xml:space="preserve">. </w:t>
      </w:r>
      <w:r w:rsidRPr="00597A53">
        <w:rPr>
          <w:rFonts w:cs="Times New Roman"/>
          <w:szCs w:val="24"/>
        </w:rPr>
        <w:t>25</w:t>
      </w:r>
    </w:p>
    <w:p w:rsidR="00597A53" w:rsidRPr="00597A53" w:rsidRDefault="00597A53" w:rsidP="00597A53">
      <w:pPr>
        <w:rPr>
          <w:rFonts w:ascii="Times New Roman" w:hAnsi="Times New Roman" w:cs="Times New Roman"/>
          <w:szCs w:val="24"/>
        </w:rPr>
      </w:pPr>
    </w:p>
    <w:p w:rsidR="00597A53" w:rsidRPr="00597A53" w:rsidRDefault="00597A53" w:rsidP="00597A53">
      <w:pPr>
        <w:rPr>
          <w:rFonts w:ascii="Times New Roman" w:hAnsi="Times New Roman" w:cs="Times New Roman"/>
          <w:szCs w:val="24"/>
        </w:rPr>
      </w:pPr>
      <w:r w:rsidRPr="00597A53">
        <w:rPr>
          <w:rFonts w:ascii="Times New Roman" w:hAnsi="Times New Roman" w:cs="Times New Roman"/>
          <w:szCs w:val="24"/>
        </w:rPr>
        <w:t xml:space="preserve">Table 2. </w:t>
      </w:r>
      <w:r w:rsidR="002E437C" w:rsidRPr="002E437C">
        <w:rPr>
          <w:rFonts w:ascii="Times New Roman" w:hAnsi="Times New Roman" w:cs="Times New Roman"/>
          <w:szCs w:val="24"/>
        </w:rPr>
        <w:t>Cost-Benefit Analysis</w:t>
      </w:r>
      <w:r w:rsidR="002E437C">
        <w:rPr>
          <w:rFonts w:ascii="Times New Roman" w:hAnsi="Times New Roman" w:cs="Times New Roman"/>
          <w:szCs w:val="24"/>
        </w:rPr>
        <w:t xml:space="preserve"> ………….</w:t>
      </w:r>
      <w:bookmarkStart w:id="0" w:name="_GoBack"/>
      <w:bookmarkEnd w:id="0"/>
      <w:r w:rsidR="002E437C">
        <w:rPr>
          <w:rFonts w:ascii="Times New Roman" w:hAnsi="Times New Roman" w:cs="Times New Roman"/>
          <w:szCs w:val="24"/>
        </w:rPr>
        <w:t>.</w:t>
      </w:r>
      <w:r w:rsidRPr="00597A53">
        <w:rPr>
          <w:rFonts w:ascii="Times New Roman" w:hAnsi="Times New Roman" w:cs="Times New Roman"/>
          <w:szCs w:val="24"/>
        </w:rPr>
        <w:t>.....................</w:t>
      </w:r>
      <w:r>
        <w:rPr>
          <w:rFonts w:ascii="Times New Roman" w:hAnsi="Times New Roman" w:cs="Times New Roman"/>
          <w:szCs w:val="24"/>
        </w:rPr>
        <w:t>..........................................................</w:t>
      </w:r>
      <w:r w:rsidRPr="00597A53">
        <w:rPr>
          <w:rFonts w:ascii="Times New Roman" w:hAnsi="Times New Roman" w:cs="Times New Roman"/>
          <w:szCs w:val="24"/>
        </w:rPr>
        <w:t xml:space="preserve">........... </w:t>
      </w:r>
      <w:r w:rsidRPr="00597A53">
        <w:rPr>
          <w:rFonts w:cs="Times New Roman"/>
          <w:szCs w:val="24"/>
        </w:rPr>
        <w:t>32</w:t>
      </w:r>
    </w:p>
    <w:p w:rsidR="00597A53" w:rsidRPr="00597A53" w:rsidRDefault="00597A53" w:rsidP="00597A53">
      <w:pPr>
        <w:rPr>
          <w:rFonts w:ascii="Times New Roman" w:hAnsi="Times New Roman" w:cs="Times New Roman"/>
          <w:szCs w:val="24"/>
        </w:rPr>
      </w:pPr>
    </w:p>
    <w:p w:rsidR="00597A53" w:rsidRPr="00CE509D" w:rsidRDefault="00597A53" w:rsidP="00CE509D">
      <w:pPr>
        <w:rPr>
          <w:rFonts w:cs="Times New Roman"/>
          <w:szCs w:val="24"/>
        </w:rPr>
      </w:pPr>
      <w:r w:rsidRPr="00597A53">
        <w:rPr>
          <w:rFonts w:ascii="Times New Roman" w:hAnsi="Times New Roman" w:cs="Times New Roman"/>
          <w:szCs w:val="24"/>
        </w:rPr>
        <w:t>Table 3. Five-Point Likert Scale and Interpretation ................</w:t>
      </w:r>
      <w:r>
        <w:rPr>
          <w:rFonts w:ascii="Times New Roman" w:hAnsi="Times New Roman" w:cs="Times New Roman"/>
          <w:szCs w:val="24"/>
        </w:rPr>
        <w:t>........................................................</w:t>
      </w:r>
      <w:r w:rsidRPr="00597A53">
        <w:rPr>
          <w:rFonts w:ascii="Times New Roman" w:hAnsi="Times New Roman" w:cs="Times New Roman"/>
          <w:szCs w:val="24"/>
        </w:rPr>
        <w:t xml:space="preserve">..... </w:t>
      </w:r>
      <w:r w:rsidRPr="00597A53">
        <w:rPr>
          <w:rFonts w:cs="Times New Roman"/>
          <w:szCs w:val="24"/>
        </w:rPr>
        <w:t>41</w:t>
      </w: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45411B" w:rsidRDefault="0045411B" w:rsidP="00597A53">
      <w:pPr>
        <w:jc w:val="center"/>
        <w:rPr>
          <w:rFonts w:ascii="Times New Roman" w:hAnsi="Times New Roman" w:cs="Times New Roman"/>
          <w:b/>
          <w:sz w:val="24"/>
          <w:szCs w:val="24"/>
        </w:rPr>
      </w:pPr>
    </w:p>
    <w:p w:rsidR="0045411B" w:rsidRDefault="0045411B" w:rsidP="00597A53">
      <w:pPr>
        <w:jc w:val="center"/>
        <w:rPr>
          <w:rFonts w:ascii="Times New Roman" w:hAnsi="Times New Roman" w:cs="Times New Roman"/>
          <w:b/>
          <w:sz w:val="24"/>
          <w:szCs w:val="24"/>
        </w:rPr>
      </w:pPr>
    </w:p>
    <w:p w:rsidR="0045411B" w:rsidRDefault="0045411B"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6379BB" w:rsidRDefault="006379BB"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597A53" w:rsidRDefault="00597A53"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Default="002E437C" w:rsidP="00597A53">
      <w:pPr>
        <w:jc w:val="center"/>
        <w:rPr>
          <w:rFonts w:ascii="Times New Roman" w:hAnsi="Times New Roman" w:cs="Times New Roman"/>
          <w:b/>
          <w:sz w:val="24"/>
          <w:szCs w:val="24"/>
        </w:rPr>
      </w:pPr>
    </w:p>
    <w:p w:rsidR="002E437C" w:rsidRPr="002E437C" w:rsidRDefault="002E437C" w:rsidP="002E437C">
      <w:pPr>
        <w:rPr>
          <w:rFonts w:ascii="Times New Roman" w:hAnsi="Times New Roman" w:cs="Times New Roman"/>
          <w:sz w:val="24"/>
          <w:szCs w:val="24"/>
        </w:rPr>
      </w:pPr>
    </w:p>
    <w:p w:rsidR="00772C83" w:rsidRPr="00A5280E" w:rsidRDefault="002D0348" w:rsidP="002E437C">
      <w:pPr>
        <w:pStyle w:val="Title"/>
        <w:jc w:val="center"/>
        <w:rPr>
          <w:rFonts w:ascii="Times New Roman" w:hAnsi="Times New Roman" w:cs="Times New Roman"/>
          <w:sz w:val="24"/>
          <w:szCs w:val="24"/>
        </w:rPr>
      </w:pPr>
      <w:r w:rsidRPr="00A5280E">
        <w:rPr>
          <w:rFonts w:ascii="Times New Roman" w:hAnsi="Times New Roman" w:cs="Times New Roman"/>
          <w:sz w:val="24"/>
          <w:szCs w:val="24"/>
        </w:rPr>
        <w:lastRenderedPageBreak/>
        <w:t>CHAPTER I</w:t>
      </w:r>
    </w:p>
    <w:p w:rsidR="00772C83" w:rsidRPr="00987E11" w:rsidRDefault="002D0348" w:rsidP="00987E11">
      <w:pPr>
        <w:pStyle w:val="Heading1"/>
        <w:jc w:val="center"/>
        <w:rPr>
          <w:rFonts w:ascii="Times New Roman" w:hAnsi="Times New Roman" w:cs="Times New Roman"/>
          <w:sz w:val="24"/>
          <w:szCs w:val="24"/>
        </w:rPr>
      </w:pPr>
      <w:bookmarkStart w:id="1" w:name="_INTRODUCTION"/>
      <w:bookmarkStart w:id="2" w:name="_Toc237809340"/>
      <w:bookmarkStart w:id="3" w:name="_Toc237895629"/>
      <w:bookmarkEnd w:id="1"/>
      <w:r w:rsidRPr="00987E11">
        <w:rPr>
          <w:rFonts w:ascii="Times New Roman" w:hAnsi="Times New Roman" w:cs="Times New Roman"/>
          <w:sz w:val="24"/>
          <w:szCs w:val="24"/>
        </w:rPr>
        <w:t>INTRODUCTION</w:t>
      </w:r>
      <w:bookmarkEnd w:id="2"/>
      <w:bookmarkEnd w:id="3"/>
    </w:p>
    <w:p w:rsidR="00987E11" w:rsidRPr="00894806" w:rsidRDefault="00987E11" w:rsidP="007C0880">
      <w:pPr>
        <w:pStyle w:val="Heading2"/>
        <w:rPr>
          <w:rFonts w:ascii="Times New Roman" w:hAnsi="Times New Roman" w:cs="Times New Roman"/>
          <w:sz w:val="28"/>
          <w:szCs w:val="24"/>
        </w:rPr>
      </w:pPr>
      <w:bookmarkStart w:id="4" w:name="_Toc237809341"/>
      <w:bookmarkStart w:id="5" w:name="_Toc237895630"/>
      <w:r w:rsidRPr="00894806">
        <w:rPr>
          <w:rFonts w:ascii="Times New Roman" w:hAnsi="Times New Roman" w:cs="Times New Roman"/>
          <w:sz w:val="28"/>
          <w:szCs w:val="24"/>
        </w:rPr>
        <w:t>Background of the Study</w:t>
      </w:r>
      <w:bookmarkEnd w:id="4"/>
      <w:bookmarkEnd w:id="5"/>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Information and communication technology has become an important tool for improving the delivery of services in schools, communities, and organizations. Digital systems allow information to be collected, stored, retrieved, and monitored more efficiently than traditional paper-based methods. They also provide users with more convenient ways to communicate concerns and allow authorized personnel to respond to complaints in a more organized manner.</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For students, accessible and reliable transportation is essential. Students need transportation when traveling to and from school, attending academic activities, completing requirements, and participating in other university-related responsibilities. At the State University of Northern Negros (SUNN), some students rely on tricycles as a practical and affordable means of transportation, particularly when traveling between the university and nearby communities.</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One of the transportation groups serving the area is the Tricycle Operators and Drivers Association (TODA) located in Barangay Old Sagay, Sagay City, Negros Occidental. The TODA provides transportation services to residents and students within and around the barangay. Because students regularly interact with tricycle drivers, they may experience concerns related to driver conduct, including overcharging, reckless driving, refusal to transport passengers, discourteous behavior, unsafe driving, or other actions that may affect their safety and satisfaction.</w:t>
      </w:r>
    </w:p>
    <w:p w:rsidR="00987E11" w:rsidRPr="00987E11" w:rsidRDefault="00987E11" w:rsidP="00987E11">
      <w:pPr>
        <w:spacing w:line="480" w:lineRule="auto"/>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lastRenderedPageBreak/>
        <w:t xml:space="preserve">Although these concerns may occur, students may not always report them. </w:t>
      </w:r>
      <w:r>
        <w:rPr>
          <w:rFonts w:ascii="Times New Roman" w:eastAsia="Times New Roman" w:hAnsi="Times New Roman" w:cs="Times New Roman"/>
          <w:sz w:val="24"/>
          <w:szCs w:val="24"/>
        </w:rPr>
        <w:tab/>
      </w:r>
      <w:r w:rsidRPr="00987E11">
        <w:rPr>
          <w:rFonts w:ascii="Times New Roman" w:eastAsia="Times New Roman" w:hAnsi="Times New Roman" w:cs="Times New Roman"/>
          <w:sz w:val="24"/>
          <w:szCs w:val="24"/>
        </w:rPr>
        <w:t>Some students may be unsure where to file a complaint, while others may avoid reporting because of the time and effort required to personally approach a concerned office or TODA officer. In some situations, complaints may only be communicated verbally or informally, which can result in incomplete documentation and difficulty in monitoring the progress of the concern.</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The use of manual complaint procedures may also create challenges for the TODA. Complaints recorded through handwritten notes, informal conversations, or scattered files may be difficult to retrieve and organize. It may also be challenging to determine whether a particular driver has received previous complaints or whether a complaint has already been reviewed and resolved. Without a centralized record, the TODA may have limited information for monitoring driver conduct and addressing recurring concerns.</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Studies on digital complaint-management systems have shown that web-based platforms can help organize the submission, documentation, tracking, and management of complaints. Such systems may provide features for user registration, complaint classification, evidence submission, status monitoring, notifications, and administrative review (Mutiawani, Hafist, &amp; Dawood, 2024; Padiku, Takdir, &amp; Paneo, 2024). These features can be adapted to address the specific transportation concerns experienced by students of SUNN.</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 xml:space="preserve">A Progressive Web Application (PWA) can make the proposed system more accessible to students. Since students commonly use smartphones and other internet-connected devices, a PWA can allow them to access the system through a web browser </w:t>
      </w:r>
      <w:r w:rsidRPr="00987E11">
        <w:rPr>
          <w:rFonts w:ascii="Times New Roman" w:eastAsia="Times New Roman" w:hAnsi="Times New Roman" w:cs="Times New Roman"/>
          <w:sz w:val="24"/>
          <w:szCs w:val="24"/>
        </w:rPr>
        <w:lastRenderedPageBreak/>
        <w:t>without requiring them to download a separate application from an app store. A responsive interface can also allow the system to be used on mobile phones, tablets, and desktop computers.</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The proposed system will not serve as a general complaint platform for all residents of Sagay City. Its focus will be limited to complaints submitted by students of the State University of Northern Negros concerning the conduct of tricycle drivers affiliated with the TODA of Barangay Old Sagay. The system will also be used by authorized TODA officers and designated administrators who are responsible for reviewing and managing the complaints.</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The system will not automatically determine whether a tricycle driver is guilty of a violation. Instead, it will serve as a reporting, documentation, and monitoring platform. Complaints submitted through the system must still undergo appropriate review and verification by authorized TODA officers or other responsible personnel. Any disciplinary action or final decision will remain under the authority of the concerned organization and applicable rules and regulations.</w:t>
      </w:r>
    </w:p>
    <w:p w:rsidR="00987E11" w:rsidRP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In response to this concern, the researchers propose the development of a Web and Mobile-Based Tricycle Drivers Conduct Reporting System with Progressive Web Application (PWA) for the TODA of Barangay Old Sagay, Sagay City, Negros Occidental. The proposed system will provide SUNN students with a convenient and structured way to submit complaints regarding tricycle driver conduct. It will also help authorized TODA officers organize reports, review complaints, monitor their status, maintain driver records, and document actions taken.</w:t>
      </w:r>
    </w:p>
    <w:p w:rsidR="008A7F40" w:rsidRDefault="00987E11" w:rsidP="00987E11">
      <w:pPr>
        <w:spacing w:line="480" w:lineRule="auto"/>
        <w:ind w:firstLine="720"/>
        <w:jc w:val="both"/>
        <w:rPr>
          <w:rFonts w:ascii="Times New Roman" w:eastAsia="Times New Roman" w:hAnsi="Times New Roman" w:cs="Times New Roman"/>
          <w:b/>
          <w:sz w:val="24"/>
          <w:szCs w:val="24"/>
        </w:rPr>
      </w:pPr>
      <w:r w:rsidRPr="00987E11">
        <w:rPr>
          <w:rFonts w:ascii="Times New Roman" w:eastAsia="Times New Roman" w:hAnsi="Times New Roman" w:cs="Times New Roman"/>
          <w:sz w:val="24"/>
          <w:szCs w:val="24"/>
        </w:rPr>
        <w:lastRenderedPageBreak/>
        <w:t>Through this system, the researchers aim to improve communication between SUNN students and the TODA of Barangay Old Sagay. The system may also encourage students to report legitimate transportation concerns and assist the TODA in handling complaints in a more transparent, organized, and accountable manner.</w:t>
      </w:r>
    </w:p>
    <w:p w:rsidR="00772C83" w:rsidRPr="00894806" w:rsidRDefault="002D0348" w:rsidP="007C0880">
      <w:pPr>
        <w:pStyle w:val="Heading2"/>
        <w:rPr>
          <w:rFonts w:ascii="Times New Roman" w:hAnsi="Times New Roman" w:cs="Times New Roman"/>
          <w:sz w:val="28"/>
          <w:szCs w:val="24"/>
        </w:rPr>
      </w:pPr>
      <w:bookmarkStart w:id="6" w:name="_Toc237809342"/>
      <w:bookmarkStart w:id="7" w:name="_Toc237895631"/>
      <w:r w:rsidRPr="00894806">
        <w:rPr>
          <w:rFonts w:ascii="Times New Roman" w:hAnsi="Times New Roman" w:cs="Times New Roman"/>
          <w:sz w:val="28"/>
          <w:szCs w:val="24"/>
        </w:rPr>
        <w:t>Objectives of the Study</w:t>
      </w:r>
      <w:bookmarkEnd w:id="6"/>
      <w:bookmarkEnd w:id="7"/>
    </w:p>
    <w:p w:rsidR="008A7F40" w:rsidRPr="00894806" w:rsidRDefault="008A7F40" w:rsidP="007C0880">
      <w:pPr>
        <w:pStyle w:val="Heading3"/>
        <w:rPr>
          <w:rFonts w:ascii="Times New Roman" w:hAnsi="Times New Roman" w:cs="Times New Roman"/>
          <w:szCs w:val="24"/>
        </w:rPr>
      </w:pPr>
      <w:bookmarkStart w:id="8" w:name="_Toc237809343"/>
      <w:bookmarkStart w:id="9" w:name="_Toc237895632"/>
      <w:r w:rsidRPr="00894806">
        <w:rPr>
          <w:rFonts w:ascii="Times New Roman" w:hAnsi="Times New Roman" w:cs="Times New Roman"/>
          <w:szCs w:val="24"/>
        </w:rPr>
        <w:t>General Objective</w:t>
      </w:r>
      <w:bookmarkEnd w:id="8"/>
      <w:bookmarkEnd w:id="9"/>
    </w:p>
    <w:p w:rsidR="00987E11" w:rsidRDefault="00987E11" w:rsidP="00987E11">
      <w:pPr>
        <w:spacing w:line="480" w:lineRule="auto"/>
        <w:ind w:firstLine="720"/>
        <w:jc w:val="both"/>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The general objective of this study is to design and develop a Web and Mobile-Based Tricycle Drivers Conduct Reporting System with Progressive Web Application (PWA) for the TODA of Barangay Old Sagay, Sagay City, Negros Occidental. The system will provide students of the State University of Northern Negros with an accessible platform for submitting complaints regarding tricycle driver conduct and assist authorized TODA officers in receiving, reviewing, documenting, monitoring, and managing student-submitted complaints.</w:t>
      </w:r>
    </w:p>
    <w:p w:rsidR="008A7F40" w:rsidRPr="00894806" w:rsidRDefault="008A7F40" w:rsidP="007C0880">
      <w:pPr>
        <w:pStyle w:val="Heading3"/>
        <w:rPr>
          <w:rFonts w:ascii="Times New Roman" w:hAnsi="Times New Roman" w:cs="Times New Roman"/>
          <w:szCs w:val="24"/>
        </w:rPr>
      </w:pPr>
      <w:bookmarkStart w:id="10" w:name="_Toc237809344"/>
      <w:bookmarkStart w:id="11" w:name="_Toc237895633"/>
      <w:r w:rsidRPr="00894806">
        <w:rPr>
          <w:rFonts w:ascii="Times New Roman" w:hAnsi="Times New Roman" w:cs="Times New Roman"/>
          <w:szCs w:val="24"/>
        </w:rPr>
        <w:t>Specific Objectives</w:t>
      </w:r>
      <w:bookmarkEnd w:id="10"/>
      <w:bookmarkEnd w:id="11"/>
    </w:p>
    <w:p w:rsidR="00987E11" w:rsidRDefault="00987E11" w:rsidP="00987E11">
      <w:pPr>
        <w:pStyle w:val="ListNumber"/>
        <w:spacing w:after="80" w:line="360" w:lineRule="auto"/>
      </w:pPr>
      <w:r>
        <w:t>Examine the existing process used by the TODA of Barangay Old Sagay in receiving and managing complaints involving tricycle driver conduct.</w:t>
      </w:r>
    </w:p>
    <w:p w:rsidR="00987E11" w:rsidRDefault="00987E11" w:rsidP="00987E11">
      <w:pPr>
        <w:pStyle w:val="ListNumber"/>
        <w:spacing w:after="80" w:line="360" w:lineRule="auto"/>
      </w:pPr>
      <w:r>
        <w:t>Identify the problems experienced by SUNN students when reporting concerns about tricycle drivers.</w:t>
      </w:r>
    </w:p>
    <w:p w:rsidR="00987E11" w:rsidRDefault="00987E11" w:rsidP="00987E11">
      <w:pPr>
        <w:pStyle w:val="ListNumber"/>
        <w:spacing w:after="80" w:line="360" w:lineRule="auto"/>
      </w:pPr>
      <w:r>
        <w:t>Determine the functional and non-functional requirements needed for the proposed complaint-reporting system.</w:t>
      </w:r>
    </w:p>
    <w:p w:rsidR="00987E11" w:rsidRDefault="00987E11" w:rsidP="00987E11">
      <w:pPr>
        <w:pStyle w:val="ListNumber"/>
        <w:spacing w:after="80" w:line="360" w:lineRule="auto"/>
      </w:pPr>
      <w:r>
        <w:t>Design and develop a web and mobile-based system that allows SUNN students to submit complaints involving tricycle drivers affiliated with the selected TODA.</w:t>
      </w:r>
    </w:p>
    <w:p w:rsidR="00987E11" w:rsidRDefault="00987E11" w:rsidP="00987E11">
      <w:pPr>
        <w:pStyle w:val="ListNumber"/>
        <w:spacing w:after="80" w:line="360" w:lineRule="auto"/>
      </w:pPr>
      <w:r>
        <w:t>Provide a structured complaint form for incident details and permitted supporting evidence.</w:t>
      </w:r>
    </w:p>
    <w:p w:rsidR="00987E11" w:rsidRDefault="00987E11" w:rsidP="00987E11">
      <w:pPr>
        <w:pStyle w:val="ListNumber"/>
        <w:spacing w:after="80" w:line="360" w:lineRule="auto"/>
      </w:pPr>
      <w:r>
        <w:lastRenderedPageBreak/>
        <w:t>Develop a centralized database for student users, driver profiles, complaints, attachments, notifications, and complaint-status history.</w:t>
      </w:r>
    </w:p>
    <w:p w:rsidR="00987E11" w:rsidRDefault="00987E11" w:rsidP="00987E11">
      <w:pPr>
        <w:pStyle w:val="ListNumber"/>
        <w:spacing w:after="80" w:line="360" w:lineRule="auto"/>
      </w:pPr>
      <w:r>
        <w:t>Provide authorized TODA officers with features for reviewing, verifying, updating, monitoring, and managing complaints.</w:t>
      </w:r>
    </w:p>
    <w:p w:rsidR="00987E11" w:rsidRDefault="00987E11" w:rsidP="00987E11">
      <w:pPr>
        <w:pStyle w:val="ListNumber"/>
        <w:spacing w:after="80" w:line="360" w:lineRule="auto"/>
      </w:pPr>
      <w:r>
        <w:t>Implement notifications that inform students about the receipt and status of their complaints.</w:t>
      </w:r>
    </w:p>
    <w:p w:rsidR="00987E11" w:rsidRDefault="00987E11" w:rsidP="00987E11">
      <w:pPr>
        <w:pStyle w:val="ListNumber"/>
        <w:spacing w:after="80" w:line="360" w:lineRule="auto"/>
      </w:pPr>
      <w:r>
        <w:t>Evaluate the system based on functionality, usability, reliability, efficiency, security, compatibility, and user satisfaction.</w:t>
      </w:r>
    </w:p>
    <w:p w:rsidR="00772C83" w:rsidRPr="00894806" w:rsidRDefault="002D0348" w:rsidP="00E80A44">
      <w:pPr>
        <w:pStyle w:val="Heading2"/>
        <w:rPr>
          <w:rFonts w:ascii="Times New Roman" w:hAnsi="Times New Roman" w:cs="Times New Roman"/>
          <w:sz w:val="28"/>
          <w:szCs w:val="24"/>
        </w:rPr>
      </w:pPr>
      <w:bookmarkStart w:id="12" w:name="_Toc237809345"/>
      <w:bookmarkStart w:id="13" w:name="_Toc237895634"/>
      <w:r w:rsidRPr="00894806">
        <w:rPr>
          <w:rFonts w:ascii="Times New Roman" w:hAnsi="Times New Roman" w:cs="Times New Roman"/>
          <w:sz w:val="28"/>
          <w:szCs w:val="24"/>
        </w:rPr>
        <w:t>Scope and Limitations</w:t>
      </w:r>
      <w:bookmarkEnd w:id="12"/>
      <w:bookmarkEnd w:id="13"/>
    </w:p>
    <w:p w:rsidR="00987E11" w:rsidRPr="00894806" w:rsidRDefault="00987E11" w:rsidP="00E80A44">
      <w:pPr>
        <w:pStyle w:val="Heading3"/>
        <w:rPr>
          <w:rFonts w:ascii="Times New Roman" w:hAnsi="Times New Roman" w:cs="Times New Roman"/>
          <w:szCs w:val="24"/>
        </w:rPr>
      </w:pPr>
      <w:bookmarkStart w:id="14" w:name="_Toc237809346"/>
      <w:bookmarkStart w:id="15" w:name="_Toc237895635"/>
      <w:r w:rsidRPr="00894806">
        <w:rPr>
          <w:rFonts w:ascii="Times New Roman" w:hAnsi="Times New Roman" w:cs="Times New Roman"/>
          <w:szCs w:val="24"/>
        </w:rPr>
        <w:t>Scope of the Study</w:t>
      </w:r>
      <w:bookmarkEnd w:id="14"/>
      <w:bookmarkEnd w:id="15"/>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This study focuses on the design and development of a Web and Mobile-Based Tricycle Drivers Conduct Reporting System with Progressive Web Application for the TODA of Barangay Old Sagay, Sagay City, Negros Occidental. The primary complainants will be students of the State University of Northern Negros, and the covered complaints will involve tricycle drivers affiliated with the selected TODA.</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The proposed system will include the following features:</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Student registration and account authentication.</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Student profile management.</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Management of authorized accounts and tricycle driver profiles.</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Complaint submission, categorization, and incident details.</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Permitted digital attachment submission.</w:t>
      </w:r>
    </w:p>
    <w:p w:rsidR="00987E11" w:rsidRPr="00987E11"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Complaint review, verification, status updates, and action records.</w:t>
      </w:r>
    </w:p>
    <w:p w:rsidR="00987E11" w:rsidRPr="00987E11" w:rsidRDefault="00987E11" w:rsidP="00E80A44">
      <w:pPr>
        <w:spacing w:line="480" w:lineRule="auto"/>
        <w:ind w:left="1440" w:hanging="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w:t>
      </w:r>
      <w:r w:rsidRPr="00987E11">
        <w:rPr>
          <w:rFonts w:ascii="Times New Roman" w:eastAsia="Times New Roman" w:hAnsi="Times New Roman" w:cs="Times New Roman"/>
          <w:sz w:val="24"/>
          <w:szCs w:val="24"/>
        </w:rPr>
        <w:tab/>
        <w:t>Notifications, complaint history, search, filtering, and administrative reports.</w:t>
      </w:r>
    </w:p>
    <w:p w:rsidR="00987E11" w:rsidRPr="00987E11" w:rsidRDefault="00987E11" w:rsidP="00E80A44">
      <w:pPr>
        <w:spacing w:line="480" w:lineRule="auto"/>
        <w:ind w:left="1440" w:hanging="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lastRenderedPageBreak/>
        <w:t>•</w:t>
      </w:r>
      <w:r w:rsidRPr="00987E11">
        <w:rPr>
          <w:rFonts w:ascii="Times New Roman" w:eastAsia="Times New Roman" w:hAnsi="Times New Roman" w:cs="Times New Roman"/>
          <w:sz w:val="24"/>
          <w:szCs w:val="24"/>
        </w:rPr>
        <w:tab/>
        <w:t>Responsive access through desktop and mobile devices with selected PWA features.</w:t>
      </w:r>
    </w:p>
    <w:p w:rsidR="00772C83" w:rsidRDefault="00987E11" w:rsidP="00987E11">
      <w:pPr>
        <w:spacing w:line="480" w:lineRule="auto"/>
        <w:ind w:firstLine="720"/>
        <w:rPr>
          <w:rFonts w:ascii="Times New Roman" w:eastAsia="Times New Roman" w:hAnsi="Times New Roman" w:cs="Times New Roman"/>
          <w:sz w:val="24"/>
          <w:szCs w:val="24"/>
        </w:rPr>
      </w:pPr>
      <w:r w:rsidRPr="00987E11">
        <w:rPr>
          <w:rFonts w:ascii="Times New Roman" w:eastAsia="Times New Roman" w:hAnsi="Times New Roman" w:cs="Times New Roman"/>
          <w:sz w:val="24"/>
          <w:szCs w:val="24"/>
        </w:rPr>
        <w:t>The system will involve SUNN students, authorized TODA officers, system administrators, and tricycle drivers with authorized access.</w:t>
      </w:r>
    </w:p>
    <w:p w:rsidR="00E80A44" w:rsidRPr="00894806" w:rsidRDefault="00E80A44" w:rsidP="00E80A44">
      <w:pPr>
        <w:pStyle w:val="Heading3"/>
        <w:rPr>
          <w:rFonts w:ascii="Times New Roman" w:hAnsi="Times New Roman" w:cs="Times New Roman"/>
          <w:szCs w:val="24"/>
        </w:rPr>
      </w:pPr>
      <w:bookmarkStart w:id="16" w:name="_Toc237809347"/>
      <w:bookmarkStart w:id="17" w:name="_Toc237895636"/>
      <w:r w:rsidRPr="00894806">
        <w:rPr>
          <w:rFonts w:ascii="Times New Roman" w:hAnsi="Times New Roman" w:cs="Times New Roman"/>
          <w:szCs w:val="24"/>
        </w:rPr>
        <w:t>Limitations of the Study</w:t>
      </w:r>
      <w:bookmarkEnd w:id="16"/>
      <w:bookmarkEnd w:id="17"/>
    </w:p>
    <w:p w:rsidR="00E80A44" w:rsidRDefault="00E80A44" w:rsidP="00E80A44">
      <w:pPr>
        <w:pStyle w:val="ListNumber"/>
        <w:spacing w:after="80" w:line="360" w:lineRule="auto"/>
      </w:pPr>
      <w:r>
        <w:t>The system will focus only on the TODA operating in Barangay Old Sagay and will not cover all TODAs in Sagay City.</w:t>
      </w:r>
    </w:p>
    <w:p w:rsidR="00E80A44" w:rsidRDefault="00E80A44" w:rsidP="00E80A44">
      <w:pPr>
        <w:pStyle w:val="ListNumber"/>
        <w:spacing w:after="80" w:line="360" w:lineRule="auto"/>
      </w:pPr>
      <w:r>
        <w:t>The primary complainants will be SUNN students; complaints from the general public are outside the primary scope.</w:t>
      </w:r>
    </w:p>
    <w:p w:rsidR="00E80A44" w:rsidRDefault="00E80A44" w:rsidP="00E80A44">
      <w:pPr>
        <w:pStyle w:val="ListNumber"/>
        <w:spacing w:after="80" w:line="360" w:lineRule="auto"/>
      </w:pPr>
      <w:r>
        <w:t>Only drivers affiliated with the selected TODA will be covered.</w:t>
      </w:r>
    </w:p>
    <w:p w:rsidR="00E80A44" w:rsidRDefault="00E80A44" w:rsidP="00E80A44">
      <w:pPr>
        <w:pStyle w:val="ListNumber"/>
        <w:spacing w:after="80" w:line="360" w:lineRule="auto"/>
      </w:pPr>
      <w:r>
        <w:t>The system will manage transportation-related conduct complaints but will not determine guilt or legal validity.</w:t>
      </w:r>
    </w:p>
    <w:p w:rsidR="00E80A44" w:rsidRDefault="00E80A44" w:rsidP="00E80A44">
      <w:pPr>
        <w:pStyle w:val="ListNumber"/>
        <w:spacing w:after="80" w:line="360" w:lineRule="auto"/>
      </w:pPr>
      <w:r>
        <w:t>Investigation, verification, disciplinary action, and final decisions will remain with authorized personnel.</w:t>
      </w:r>
    </w:p>
    <w:p w:rsidR="00E80A44" w:rsidRDefault="00E80A44" w:rsidP="00E80A44">
      <w:pPr>
        <w:pStyle w:val="ListNumber"/>
        <w:spacing w:after="80" w:line="360" w:lineRule="auto"/>
      </w:pPr>
      <w:r>
        <w:t>The authenticity and sufficiency of uploaded evidence will depend on the information supplied by the complainant.</w:t>
      </w:r>
    </w:p>
    <w:p w:rsidR="00E80A44" w:rsidRDefault="00E80A44" w:rsidP="00E80A44">
      <w:pPr>
        <w:pStyle w:val="ListNumber"/>
        <w:spacing w:after="80" w:line="360" w:lineRule="auto"/>
      </w:pPr>
      <w:r>
        <w:t>Internet access will generally be required for authentication, submission, synchronization, and notifications.</w:t>
      </w:r>
    </w:p>
    <w:p w:rsidR="00E80A44" w:rsidRDefault="00E80A44" w:rsidP="00E80A44">
      <w:pPr>
        <w:pStyle w:val="ListNumber"/>
        <w:spacing w:after="80" w:line="360" w:lineRule="auto"/>
      </w:pPr>
      <w:r>
        <w:t>The project will produce a responsive web application with PWA capabilities, not separate native Android or iOS applications.</w:t>
      </w:r>
    </w:p>
    <w:p w:rsidR="00E80A44" w:rsidRDefault="00E80A44" w:rsidP="007C0880">
      <w:pPr>
        <w:pStyle w:val="ListNumber"/>
        <w:spacing w:after="80" w:line="360" w:lineRule="auto"/>
      </w:pPr>
      <w:r>
        <w:t>The system is an academic prototype and will require further approval and testing before official adoption.</w:t>
      </w:r>
    </w:p>
    <w:p w:rsidR="007C0880" w:rsidRDefault="007C0880" w:rsidP="007C0880">
      <w:pPr>
        <w:pStyle w:val="ListNumber"/>
        <w:numPr>
          <w:ilvl w:val="0"/>
          <w:numId w:val="0"/>
        </w:numPr>
        <w:spacing w:after="80" w:line="360" w:lineRule="auto"/>
        <w:ind w:left="360" w:hanging="360"/>
      </w:pPr>
    </w:p>
    <w:p w:rsidR="007C0880" w:rsidRPr="00E80A44" w:rsidRDefault="007C0880" w:rsidP="007C0880">
      <w:pPr>
        <w:pStyle w:val="ListNumber"/>
        <w:numPr>
          <w:ilvl w:val="0"/>
          <w:numId w:val="0"/>
        </w:numPr>
        <w:spacing w:after="80" w:line="360" w:lineRule="auto"/>
        <w:ind w:left="360" w:hanging="360"/>
      </w:pPr>
    </w:p>
    <w:p w:rsidR="00772C83" w:rsidRPr="00894806" w:rsidRDefault="002D0348" w:rsidP="00E80A44">
      <w:pPr>
        <w:pStyle w:val="Heading2"/>
        <w:rPr>
          <w:rFonts w:ascii="Times New Roman" w:hAnsi="Times New Roman" w:cs="Times New Roman"/>
          <w:sz w:val="28"/>
          <w:szCs w:val="24"/>
        </w:rPr>
      </w:pPr>
      <w:bookmarkStart w:id="18" w:name="_Toc237809348"/>
      <w:bookmarkStart w:id="19" w:name="_Toc237895637"/>
      <w:r w:rsidRPr="00894806">
        <w:rPr>
          <w:rFonts w:ascii="Times New Roman" w:hAnsi="Times New Roman" w:cs="Times New Roman"/>
          <w:sz w:val="28"/>
          <w:szCs w:val="24"/>
        </w:rPr>
        <w:lastRenderedPageBreak/>
        <w:t>Significance of the Study</w:t>
      </w:r>
      <w:bookmarkEnd w:id="18"/>
      <w:bookmarkEnd w:id="19"/>
    </w:p>
    <w:p w:rsidR="00E80A44" w:rsidRPr="00894806" w:rsidRDefault="00E80A44" w:rsidP="00E80A44">
      <w:pPr>
        <w:pStyle w:val="Heading3"/>
        <w:rPr>
          <w:rFonts w:ascii="Times New Roman" w:hAnsi="Times New Roman" w:cs="Times New Roman"/>
          <w:szCs w:val="24"/>
        </w:rPr>
      </w:pPr>
      <w:bookmarkStart w:id="20" w:name="_Toc237809349"/>
      <w:bookmarkStart w:id="21" w:name="_Toc237895638"/>
      <w:r w:rsidRPr="00894806">
        <w:rPr>
          <w:rFonts w:ascii="Times New Roman" w:hAnsi="Times New Roman" w:cs="Times New Roman"/>
          <w:szCs w:val="24"/>
        </w:rPr>
        <w:t>SUNN Students</w:t>
      </w:r>
      <w:bookmarkEnd w:id="20"/>
      <w:bookmarkEnd w:id="21"/>
    </w:p>
    <w:p w:rsidR="00E80A44" w:rsidRDefault="00E80A44" w:rsidP="00A01991">
      <w:pPr>
        <w:spacing w:before="240" w:after="240" w:line="480" w:lineRule="auto"/>
        <w:rPr>
          <w:rFonts w:ascii="Times New Roman" w:eastAsia="Times New Roman" w:hAnsi="Times New Roman" w:cs="Times New Roman"/>
          <w:sz w:val="24"/>
          <w:szCs w:val="24"/>
        </w:rPr>
      </w:pPr>
      <w:r w:rsidRPr="00E80A44">
        <w:rPr>
          <w:rFonts w:ascii="Times New Roman" w:eastAsia="Times New Roman" w:hAnsi="Times New Roman" w:cs="Times New Roman"/>
          <w:sz w:val="24"/>
          <w:szCs w:val="24"/>
        </w:rPr>
        <w:t>The system will provide students with an accessible and organized way to report concerns involving tricycle drivers. Students may submit complaints, include relevant details, and monitor updates without relying solely on verbal communication or personally visiting the TODA office.</w:t>
      </w:r>
    </w:p>
    <w:p w:rsidR="00E80A44" w:rsidRPr="00894806" w:rsidRDefault="00E80A44" w:rsidP="00E80A44">
      <w:pPr>
        <w:pStyle w:val="Heading3"/>
        <w:rPr>
          <w:rFonts w:ascii="Times New Roman" w:hAnsi="Times New Roman" w:cs="Times New Roman"/>
          <w:szCs w:val="24"/>
        </w:rPr>
      </w:pPr>
      <w:bookmarkStart w:id="22" w:name="_Toc237809350"/>
      <w:bookmarkStart w:id="23" w:name="_Toc237895639"/>
      <w:r w:rsidRPr="00894806">
        <w:rPr>
          <w:rFonts w:ascii="Times New Roman" w:hAnsi="Times New Roman" w:cs="Times New Roman"/>
          <w:szCs w:val="24"/>
        </w:rPr>
        <w:t>Tricycle Drivers</w:t>
      </w:r>
      <w:bookmarkEnd w:id="22"/>
      <w:bookmarkEnd w:id="23"/>
    </w:p>
    <w:p w:rsidR="00A01991" w:rsidRPr="007C0880" w:rsidRDefault="007C0880" w:rsidP="007C0880">
      <w:pPr>
        <w:spacing w:after="120" w:line="360" w:lineRule="auto"/>
        <w:ind w:firstLine="720"/>
        <w:rPr>
          <w:rFonts w:ascii="Times New Roman" w:hAnsi="Times New Roman" w:cs="Times New Roman"/>
          <w:sz w:val="24"/>
          <w:szCs w:val="24"/>
        </w:rPr>
      </w:pPr>
      <w:r w:rsidRPr="007C0880">
        <w:rPr>
          <w:rFonts w:ascii="Times New Roman" w:hAnsi="Times New Roman" w:cs="Times New Roman"/>
          <w:sz w:val="24"/>
          <w:szCs w:val="24"/>
        </w:rPr>
        <w:t>The system may encourage professional and safe conduct. Because complaints will be reviewed through a structured process, drivers may also benefit from fairer documentation and evaluation. A complaint will not automatically be treated as proof of guilt.</w:t>
      </w:r>
    </w:p>
    <w:p w:rsidR="007C0880" w:rsidRPr="00894806" w:rsidRDefault="007C0880" w:rsidP="007C0880">
      <w:pPr>
        <w:pStyle w:val="Heading3"/>
        <w:rPr>
          <w:rFonts w:ascii="Times New Roman" w:hAnsi="Times New Roman" w:cs="Times New Roman"/>
          <w:szCs w:val="24"/>
        </w:rPr>
      </w:pPr>
      <w:bookmarkStart w:id="24" w:name="_Toc237809351"/>
      <w:bookmarkStart w:id="25" w:name="_Toc237895640"/>
      <w:r w:rsidRPr="00894806">
        <w:rPr>
          <w:rFonts w:ascii="Times New Roman" w:hAnsi="Times New Roman" w:cs="Times New Roman"/>
          <w:szCs w:val="24"/>
        </w:rPr>
        <w:t>TODA Officers of Barangay Old Sagay</w:t>
      </w:r>
      <w:bookmarkEnd w:id="24"/>
      <w:bookmarkEnd w:id="25"/>
    </w:p>
    <w:p w:rsidR="007C0880" w:rsidRDefault="007C0880" w:rsidP="007C0880">
      <w:pPr>
        <w:spacing w:before="240" w:after="240" w:line="480" w:lineRule="auto"/>
        <w:ind w:firstLine="720"/>
        <w:rPr>
          <w:rFonts w:ascii="Times New Roman" w:eastAsia="Times New Roman" w:hAnsi="Times New Roman" w:cs="Times New Roman"/>
          <w:sz w:val="24"/>
          <w:szCs w:val="24"/>
        </w:rPr>
      </w:pPr>
      <w:r w:rsidRPr="007C0880">
        <w:rPr>
          <w:rFonts w:ascii="Times New Roman" w:eastAsia="Times New Roman" w:hAnsi="Times New Roman" w:cs="Times New Roman"/>
          <w:sz w:val="24"/>
          <w:szCs w:val="24"/>
        </w:rPr>
        <w:t>The system will help officers receive complaints, review incident details, monitor status, maintain driver records, record actions, identify recurring concerns, and prepare reports for decision-making.</w:t>
      </w:r>
    </w:p>
    <w:p w:rsidR="007C0880" w:rsidRPr="00894806" w:rsidRDefault="007C0880" w:rsidP="007C0880">
      <w:pPr>
        <w:pStyle w:val="Heading3"/>
        <w:rPr>
          <w:rFonts w:ascii="Times New Roman" w:hAnsi="Times New Roman" w:cs="Times New Roman"/>
          <w:szCs w:val="24"/>
        </w:rPr>
      </w:pPr>
      <w:bookmarkStart w:id="26" w:name="_Toc237809352"/>
      <w:bookmarkStart w:id="27" w:name="_Toc237895641"/>
      <w:r w:rsidRPr="00894806">
        <w:rPr>
          <w:rFonts w:ascii="Times New Roman" w:hAnsi="Times New Roman" w:cs="Times New Roman"/>
          <w:szCs w:val="24"/>
        </w:rPr>
        <w:t>State University of Northern Negros</w:t>
      </w:r>
      <w:bookmarkEnd w:id="26"/>
      <w:bookmarkEnd w:id="27"/>
    </w:p>
    <w:p w:rsidR="007C0880" w:rsidRDefault="007C0880" w:rsidP="007C0880">
      <w:pPr>
        <w:spacing w:before="240" w:after="240" w:line="480" w:lineRule="auto"/>
        <w:ind w:firstLine="720"/>
        <w:rPr>
          <w:rFonts w:ascii="Times New Roman" w:eastAsia="Times New Roman" w:hAnsi="Times New Roman" w:cs="Times New Roman"/>
          <w:sz w:val="24"/>
          <w:szCs w:val="24"/>
        </w:rPr>
      </w:pPr>
      <w:r w:rsidRPr="007C0880">
        <w:rPr>
          <w:rFonts w:ascii="Times New Roman" w:eastAsia="Times New Roman" w:hAnsi="Times New Roman" w:cs="Times New Roman"/>
          <w:sz w:val="24"/>
          <w:szCs w:val="24"/>
        </w:rPr>
        <w:t>The university may benefit from a technology-based mechanism that supports the reporting of transportation concerns affecting its students. The project also demonstrates how Information Technology can address a practical student and community issue.</w:t>
      </w:r>
    </w:p>
    <w:p w:rsidR="007C0880" w:rsidRDefault="007C0880" w:rsidP="007C0880">
      <w:pPr>
        <w:spacing w:before="240" w:after="240" w:line="480" w:lineRule="auto"/>
        <w:ind w:firstLine="720"/>
        <w:rPr>
          <w:rFonts w:ascii="Times New Roman" w:eastAsia="Times New Roman" w:hAnsi="Times New Roman" w:cs="Times New Roman"/>
          <w:sz w:val="24"/>
          <w:szCs w:val="24"/>
        </w:rPr>
      </w:pPr>
    </w:p>
    <w:p w:rsidR="007C0880" w:rsidRDefault="007C0880" w:rsidP="007C0880">
      <w:pPr>
        <w:spacing w:before="240" w:after="240" w:line="480" w:lineRule="auto"/>
        <w:ind w:firstLine="720"/>
        <w:rPr>
          <w:rFonts w:ascii="Times New Roman" w:eastAsia="Times New Roman" w:hAnsi="Times New Roman" w:cs="Times New Roman"/>
          <w:sz w:val="24"/>
          <w:szCs w:val="24"/>
        </w:rPr>
      </w:pPr>
    </w:p>
    <w:p w:rsidR="007C0880" w:rsidRPr="00894806" w:rsidRDefault="007C0880" w:rsidP="007C0880">
      <w:pPr>
        <w:pStyle w:val="Heading3"/>
        <w:rPr>
          <w:rFonts w:ascii="Times New Roman" w:hAnsi="Times New Roman" w:cs="Times New Roman"/>
          <w:szCs w:val="24"/>
        </w:rPr>
      </w:pPr>
      <w:bookmarkStart w:id="28" w:name="_Toc237809353"/>
      <w:bookmarkStart w:id="29" w:name="_Toc237895642"/>
      <w:r w:rsidRPr="00894806">
        <w:rPr>
          <w:rFonts w:ascii="Times New Roman" w:hAnsi="Times New Roman" w:cs="Times New Roman"/>
          <w:szCs w:val="24"/>
        </w:rPr>
        <w:lastRenderedPageBreak/>
        <w:t>The Researchers</w:t>
      </w:r>
      <w:bookmarkEnd w:id="28"/>
      <w:bookmarkEnd w:id="29"/>
    </w:p>
    <w:p w:rsidR="00A01991" w:rsidRPr="00A01991" w:rsidRDefault="007C0880" w:rsidP="007A4D93">
      <w:pPr>
        <w:spacing w:before="240" w:after="240" w:line="480" w:lineRule="auto"/>
        <w:ind w:firstLine="720"/>
        <w:rPr>
          <w:rFonts w:ascii="Times New Roman" w:eastAsia="Times New Roman" w:hAnsi="Times New Roman" w:cs="Times New Roman"/>
          <w:sz w:val="24"/>
          <w:szCs w:val="24"/>
        </w:rPr>
      </w:pPr>
      <w:r w:rsidRPr="007C0880">
        <w:rPr>
          <w:rFonts w:ascii="Times New Roman" w:eastAsia="Times New Roman" w:hAnsi="Times New Roman" w:cs="Times New Roman"/>
          <w:sz w:val="24"/>
          <w:szCs w:val="24"/>
        </w:rPr>
        <w:t>The study will strengthen the researchers’ skills in software development, database management, PWA implementation, systems analysis, testing, secur</w:t>
      </w:r>
      <w:r>
        <w:rPr>
          <w:rFonts w:ascii="Times New Roman" w:eastAsia="Times New Roman" w:hAnsi="Times New Roman" w:cs="Times New Roman"/>
          <w:sz w:val="24"/>
          <w:szCs w:val="24"/>
        </w:rPr>
        <w:t>ity, and research documentation</w:t>
      </w:r>
      <w:r w:rsidR="007A4D93" w:rsidRPr="007A4D93">
        <w:rPr>
          <w:rFonts w:ascii="Times New Roman" w:eastAsia="Times New Roman" w:hAnsi="Times New Roman" w:cs="Times New Roman"/>
          <w:sz w:val="24"/>
          <w:szCs w:val="24"/>
        </w:rPr>
        <w:t>.</w:t>
      </w:r>
      <w:r w:rsidR="007A4D93">
        <w:rPr>
          <w:rFonts w:ascii="Times New Roman" w:eastAsia="Times New Roman" w:hAnsi="Times New Roman" w:cs="Times New Roman"/>
          <w:sz w:val="24"/>
          <w:szCs w:val="24"/>
        </w:rPr>
        <w:tab/>
      </w:r>
    </w:p>
    <w:p w:rsidR="007C0880" w:rsidRPr="00894806" w:rsidRDefault="007C0880" w:rsidP="007C0880">
      <w:pPr>
        <w:pStyle w:val="Heading3"/>
        <w:rPr>
          <w:rFonts w:ascii="Times New Roman" w:hAnsi="Times New Roman" w:cs="Times New Roman"/>
          <w:szCs w:val="24"/>
        </w:rPr>
      </w:pPr>
      <w:bookmarkStart w:id="30" w:name="_Toc237809354"/>
      <w:bookmarkStart w:id="31" w:name="_Toc237895643"/>
      <w:r w:rsidRPr="00894806">
        <w:rPr>
          <w:rFonts w:ascii="Times New Roman" w:hAnsi="Times New Roman" w:cs="Times New Roman"/>
          <w:szCs w:val="24"/>
        </w:rPr>
        <w:t>Future Researchers</w:t>
      </w:r>
      <w:bookmarkEnd w:id="30"/>
      <w:bookmarkEnd w:id="31"/>
    </w:p>
    <w:p w:rsidR="007C0880" w:rsidRDefault="007C0880" w:rsidP="007C0880">
      <w:pPr>
        <w:spacing w:before="240" w:after="240" w:line="480" w:lineRule="auto"/>
        <w:ind w:firstLine="720"/>
        <w:rPr>
          <w:rFonts w:ascii="Times New Roman" w:eastAsia="Times New Roman" w:hAnsi="Times New Roman" w:cs="Times New Roman"/>
          <w:sz w:val="24"/>
          <w:szCs w:val="24"/>
        </w:rPr>
      </w:pPr>
      <w:r w:rsidRPr="007C0880">
        <w:rPr>
          <w:rFonts w:ascii="Times New Roman" w:eastAsia="Times New Roman" w:hAnsi="Times New Roman" w:cs="Times New Roman"/>
          <w:sz w:val="24"/>
          <w:szCs w:val="24"/>
        </w:rPr>
        <w:t xml:space="preserve">The study may serve as a reference for future transportation, student-support, complaint-reporting, and community information systems </w:t>
      </w:r>
    </w:p>
    <w:p w:rsidR="007C0880" w:rsidRPr="00894806" w:rsidRDefault="007C0880" w:rsidP="007C0880">
      <w:pPr>
        <w:pStyle w:val="Heading3"/>
        <w:rPr>
          <w:rFonts w:ascii="Times New Roman" w:hAnsi="Times New Roman" w:cs="Times New Roman"/>
          <w:szCs w:val="24"/>
        </w:rPr>
      </w:pPr>
      <w:bookmarkStart w:id="32" w:name="_Toc237809355"/>
      <w:bookmarkStart w:id="33" w:name="_Toc237895644"/>
      <w:r w:rsidRPr="00894806">
        <w:rPr>
          <w:rFonts w:ascii="Times New Roman" w:hAnsi="Times New Roman" w:cs="Times New Roman"/>
          <w:szCs w:val="24"/>
        </w:rPr>
        <w:t>Community of Barangay Old Sagay</w:t>
      </w:r>
      <w:bookmarkEnd w:id="32"/>
      <w:bookmarkEnd w:id="33"/>
    </w:p>
    <w:p w:rsidR="007C0880" w:rsidRPr="007C0880" w:rsidRDefault="007C0880" w:rsidP="007C0880">
      <w:pPr>
        <w:spacing w:after="120" w:line="360" w:lineRule="auto"/>
        <w:ind w:firstLine="720"/>
        <w:rPr>
          <w:rFonts w:ascii="Times New Roman" w:hAnsi="Times New Roman" w:cs="Times New Roman"/>
          <w:sz w:val="24"/>
          <w:szCs w:val="24"/>
        </w:rPr>
      </w:pPr>
      <w:r w:rsidRPr="007C0880">
        <w:rPr>
          <w:rFonts w:ascii="Times New Roman" w:hAnsi="Times New Roman" w:cs="Times New Roman"/>
          <w:sz w:val="24"/>
          <w:szCs w:val="24"/>
        </w:rPr>
        <w:t>The community may benefit from a more organized process for addressing tricycle-related concerns and promoting communication and accountability.</w:t>
      </w:r>
    </w:p>
    <w:p w:rsidR="00772C83" w:rsidRPr="00894806" w:rsidRDefault="002D0348" w:rsidP="007C0880">
      <w:pPr>
        <w:pStyle w:val="Heading2"/>
        <w:rPr>
          <w:rFonts w:ascii="Times New Roman" w:hAnsi="Times New Roman" w:cs="Times New Roman"/>
          <w:sz w:val="28"/>
          <w:szCs w:val="24"/>
        </w:rPr>
      </w:pPr>
      <w:bookmarkStart w:id="34" w:name="_Toc237809356"/>
      <w:bookmarkStart w:id="35" w:name="_Toc237895645"/>
      <w:r w:rsidRPr="00894806">
        <w:rPr>
          <w:rFonts w:ascii="Times New Roman" w:hAnsi="Times New Roman" w:cs="Times New Roman"/>
          <w:sz w:val="28"/>
          <w:szCs w:val="24"/>
        </w:rPr>
        <w:t>Definition of Terms</w:t>
      </w:r>
      <w:bookmarkEnd w:id="34"/>
      <w:bookmarkEnd w:id="35"/>
    </w:p>
    <w:p w:rsidR="007C0880" w:rsidRPr="00894806" w:rsidRDefault="007C0880" w:rsidP="007C0880">
      <w:pPr>
        <w:pStyle w:val="Heading3"/>
        <w:rPr>
          <w:rFonts w:ascii="Times New Roman" w:hAnsi="Times New Roman" w:cs="Times New Roman"/>
          <w:szCs w:val="24"/>
        </w:rPr>
      </w:pPr>
      <w:bookmarkStart w:id="36" w:name="_Toc237809357"/>
      <w:bookmarkStart w:id="37" w:name="_Toc237895646"/>
      <w:r w:rsidRPr="00894806">
        <w:rPr>
          <w:rFonts w:ascii="Times New Roman" w:hAnsi="Times New Roman" w:cs="Times New Roman"/>
          <w:szCs w:val="24"/>
        </w:rPr>
        <w:t>Administrator</w:t>
      </w:r>
      <w:bookmarkEnd w:id="36"/>
      <w:bookmarkEnd w:id="37"/>
    </w:p>
    <w:p w:rsidR="007C0880" w:rsidRPr="007C0880" w:rsidRDefault="007C0880" w:rsidP="007C0880">
      <w:pPr>
        <w:spacing w:after="120" w:line="360" w:lineRule="auto"/>
        <w:ind w:firstLine="720"/>
        <w:rPr>
          <w:rFonts w:ascii="Times New Roman" w:hAnsi="Times New Roman" w:cs="Times New Roman"/>
          <w:sz w:val="24"/>
          <w:szCs w:val="24"/>
        </w:rPr>
      </w:pPr>
      <w:r w:rsidRPr="007C0880">
        <w:rPr>
          <w:rFonts w:ascii="Times New Roman" w:hAnsi="Times New Roman" w:cs="Times New Roman"/>
          <w:sz w:val="24"/>
          <w:szCs w:val="24"/>
        </w:rPr>
        <w:t>An authorized individual who manages users, records, settings, and system functions. In this study, the administrator manages accounts, driver information, complaints, notifications, and access permissions.</w:t>
      </w:r>
    </w:p>
    <w:p w:rsidR="007C0880" w:rsidRPr="00894806" w:rsidRDefault="007C0880" w:rsidP="007C0880">
      <w:pPr>
        <w:pStyle w:val="Heading3"/>
        <w:rPr>
          <w:rFonts w:ascii="Times New Roman" w:hAnsi="Times New Roman" w:cs="Times New Roman"/>
          <w:szCs w:val="24"/>
        </w:rPr>
      </w:pPr>
      <w:bookmarkStart w:id="38" w:name="_Toc237809358"/>
      <w:bookmarkStart w:id="39" w:name="_Toc237895647"/>
      <w:r w:rsidRPr="00894806">
        <w:rPr>
          <w:rFonts w:ascii="Times New Roman" w:hAnsi="Times New Roman" w:cs="Times New Roman"/>
          <w:szCs w:val="24"/>
        </w:rPr>
        <w:t>Attachment</w:t>
      </w:r>
      <w:bookmarkEnd w:id="38"/>
      <w:bookmarkEnd w:id="39"/>
    </w:p>
    <w:p w:rsidR="007C0880" w:rsidRDefault="007C0880" w:rsidP="007C0880">
      <w:pPr>
        <w:spacing w:after="120" w:line="360" w:lineRule="auto"/>
        <w:ind w:firstLine="720"/>
        <w:rPr>
          <w:rFonts w:ascii="Times New Roman" w:hAnsi="Times New Roman" w:cs="Times New Roman"/>
          <w:sz w:val="24"/>
          <w:szCs w:val="24"/>
        </w:rPr>
      </w:pPr>
      <w:r w:rsidRPr="007C0880">
        <w:rPr>
          <w:rFonts w:ascii="Times New Roman" w:hAnsi="Times New Roman" w:cs="Times New Roman"/>
          <w:sz w:val="24"/>
          <w:szCs w:val="24"/>
        </w:rPr>
        <w:t>A digital file submitted with a complaint. In this study, it may be a photograph or other permitted file uploaded by a SUNN student as supporting evidence.</w:t>
      </w:r>
    </w:p>
    <w:p w:rsidR="007C0880" w:rsidRPr="00894806" w:rsidRDefault="007C0880" w:rsidP="007C0880">
      <w:pPr>
        <w:pStyle w:val="Heading3"/>
        <w:rPr>
          <w:rFonts w:ascii="Times New Roman" w:hAnsi="Times New Roman" w:cs="Times New Roman"/>
          <w:szCs w:val="24"/>
        </w:rPr>
      </w:pPr>
      <w:bookmarkStart w:id="40" w:name="_Toc237809359"/>
      <w:bookmarkStart w:id="41" w:name="_Toc237895648"/>
      <w:r w:rsidRPr="00894806">
        <w:rPr>
          <w:rFonts w:ascii="Times New Roman" w:hAnsi="Times New Roman" w:cs="Times New Roman"/>
          <w:szCs w:val="24"/>
        </w:rPr>
        <w:t>Complaint</w:t>
      </w:r>
      <w:bookmarkEnd w:id="40"/>
      <w:bookmarkEnd w:id="41"/>
    </w:p>
    <w:p w:rsidR="007C0880" w:rsidRPr="007C0880" w:rsidRDefault="007C0880" w:rsidP="007C0880">
      <w:pPr>
        <w:spacing w:after="120" w:line="360" w:lineRule="auto"/>
        <w:ind w:firstLine="720"/>
        <w:rPr>
          <w:rFonts w:ascii="Times New Roman" w:hAnsi="Times New Roman" w:cs="Times New Roman"/>
          <w:sz w:val="24"/>
          <w:szCs w:val="24"/>
        </w:rPr>
      </w:pPr>
      <w:r w:rsidRPr="007C0880">
        <w:rPr>
          <w:rFonts w:ascii="Times New Roman" w:hAnsi="Times New Roman" w:cs="Times New Roman"/>
          <w:sz w:val="24"/>
          <w:szCs w:val="24"/>
        </w:rPr>
        <w:t>An expression of concern regarding an experience or behavior that requires review. In this study, it is a report submitted by a SUNN student about a driver affiliated with the TODA of Barangay Old Sagay</w:t>
      </w:r>
    </w:p>
    <w:p w:rsidR="007C0880" w:rsidRDefault="007C0880" w:rsidP="00A01991">
      <w:pPr>
        <w:spacing w:before="240" w:after="240" w:line="480" w:lineRule="auto"/>
        <w:ind w:left="720"/>
        <w:rPr>
          <w:rFonts w:ascii="Times New Roman" w:eastAsia="Times New Roman" w:hAnsi="Times New Roman" w:cs="Times New Roman"/>
          <w:b/>
          <w:sz w:val="24"/>
          <w:szCs w:val="24"/>
        </w:rPr>
      </w:pPr>
    </w:p>
    <w:p w:rsidR="007C0880" w:rsidRDefault="007C0880" w:rsidP="00A01991">
      <w:pPr>
        <w:spacing w:before="240" w:after="240" w:line="480" w:lineRule="auto"/>
        <w:ind w:left="720"/>
        <w:rPr>
          <w:rFonts w:ascii="Times New Roman" w:eastAsia="Times New Roman" w:hAnsi="Times New Roman" w:cs="Times New Roman"/>
          <w:b/>
          <w:sz w:val="24"/>
          <w:szCs w:val="24"/>
        </w:rPr>
      </w:pPr>
    </w:p>
    <w:p w:rsidR="007C0880" w:rsidRPr="00894806" w:rsidRDefault="007C0880" w:rsidP="007C0880">
      <w:pPr>
        <w:pStyle w:val="Heading3"/>
        <w:rPr>
          <w:rFonts w:ascii="Times New Roman" w:hAnsi="Times New Roman" w:cs="Times New Roman"/>
          <w:szCs w:val="24"/>
        </w:rPr>
      </w:pPr>
      <w:bookmarkStart w:id="42" w:name="_Toc237809360"/>
      <w:bookmarkStart w:id="43" w:name="_Toc237895649"/>
      <w:r w:rsidRPr="00894806">
        <w:rPr>
          <w:rFonts w:ascii="Times New Roman" w:hAnsi="Times New Roman" w:cs="Times New Roman"/>
          <w:szCs w:val="24"/>
        </w:rPr>
        <w:t>Driver Conduct</w:t>
      </w:r>
      <w:bookmarkEnd w:id="42"/>
      <w:bookmarkEnd w:id="43"/>
    </w:p>
    <w:p w:rsidR="007C0880" w:rsidRPr="007644F1" w:rsidRDefault="007C0880"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The behavior and actions of a driver while operating a tricycle and interacting with passengers.</w:t>
      </w:r>
    </w:p>
    <w:p w:rsidR="007644F1" w:rsidRPr="00894806" w:rsidRDefault="007644F1" w:rsidP="007644F1">
      <w:pPr>
        <w:pStyle w:val="Heading3"/>
        <w:rPr>
          <w:rFonts w:ascii="Times New Roman" w:hAnsi="Times New Roman" w:cs="Times New Roman"/>
          <w:szCs w:val="24"/>
        </w:rPr>
      </w:pPr>
      <w:bookmarkStart w:id="44" w:name="_Toc237809361"/>
      <w:bookmarkStart w:id="45" w:name="_Toc237895650"/>
      <w:r w:rsidRPr="00894806">
        <w:rPr>
          <w:rFonts w:ascii="Times New Roman" w:hAnsi="Times New Roman" w:cs="Times New Roman"/>
          <w:szCs w:val="24"/>
        </w:rPr>
        <w:t>Notification</w:t>
      </w:r>
      <w:bookmarkEnd w:id="44"/>
      <w:bookmarkEnd w:id="45"/>
    </w:p>
    <w:p w:rsidR="007644F1" w:rsidRDefault="007644F1" w:rsidP="007644F1">
      <w:pPr>
        <w:spacing w:after="240" w:line="480" w:lineRule="auto"/>
        <w:ind w:firstLine="720"/>
        <w:rPr>
          <w:rFonts w:ascii="Times New Roman" w:eastAsia="Times New Roman" w:hAnsi="Times New Roman" w:cs="Times New Roman"/>
          <w:b/>
          <w:sz w:val="24"/>
          <w:szCs w:val="24"/>
        </w:rPr>
      </w:pPr>
      <w:r w:rsidRPr="007644F1">
        <w:rPr>
          <w:rFonts w:ascii="Times New Roman" w:hAnsi="Times New Roman" w:cs="Times New Roman"/>
          <w:sz w:val="24"/>
          <w:szCs w:val="24"/>
        </w:rPr>
        <w:t>A system-generated message informing a user about a complaint-related update or activity</w:t>
      </w:r>
      <w:r w:rsidRPr="001276D1">
        <w:rPr>
          <w:rFonts w:ascii="Times New Roman" w:eastAsia="Times New Roman" w:hAnsi="Times New Roman" w:cs="Times New Roman"/>
          <w:b/>
          <w:sz w:val="24"/>
          <w:szCs w:val="24"/>
        </w:rPr>
        <w:t xml:space="preserve"> </w:t>
      </w:r>
    </w:p>
    <w:p w:rsidR="007644F1" w:rsidRPr="00894806" w:rsidRDefault="007644F1" w:rsidP="007644F1">
      <w:pPr>
        <w:pStyle w:val="Heading3"/>
        <w:rPr>
          <w:rFonts w:ascii="Times New Roman" w:hAnsi="Times New Roman" w:cs="Times New Roman"/>
          <w:szCs w:val="24"/>
        </w:rPr>
      </w:pPr>
      <w:bookmarkStart w:id="46" w:name="_Toc237809362"/>
      <w:bookmarkStart w:id="47" w:name="_Toc237895651"/>
      <w:r w:rsidRPr="00894806">
        <w:rPr>
          <w:rFonts w:ascii="Times New Roman" w:hAnsi="Times New Roman" w:cs="Times New Roman"/>
          <w:szCs w:val="24"/>
        </w:rPr>
        <w:t>Progressive Web Application</w:t>
      </w:r>
      <w:bookmarkEnd w:id="46"/>
      <w:bookmarkEnd w:id="47"/>
    </w:p>
    <w:p w:rsidR="007644F1" w:rsidRPr="007644F1" w:rsidRDefault="007644F1"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A web application with selected mobile-application features. In this study, it allows SUNN students and authorized TODA officers to access the system through modern browsers.</w:t>
      </w:r>
    </w:p>
    <w:p w:rsidR="007644F1" w:rsidRPr="00894806" w:rsidRDefault="007644F1" w:rsidP="007644F1">
      <w:pPr>
        <w:pStyle w:val="Heading3"/>
        <w:rPr>
          <w:rFonts w:ascii="Times New Roman" w:hAnsi="Times New Roman" w:cs="Times New Roman"/>
          <w:szCs w:val="24"/>
        </w:rPr>
      </w:pPr>
      <w:bookmarkStart w:id="48" w:name="_Toc237809363"/>
      <w:bookmarkStart w:id="49" w:name="_Toc237895652"/>
      <w:r w:rsidRPr="00894806">
        <w:rPr>
          <w:rFonts w:ascii="Times New Roman" w:hAnsi="Times New Roman" w:cs="Times New Roman"/>
          <w:szCs w:val="24"/>
        </w:rPr>
        <w:t>Report</w:t>
      </w:r>
      <w:bookmarkEnd w:id="48"/>
      <w:bookmarkEnd w:id="49"/>
    </w:p>
    <w:p w:rsidR="007644F1" w:rsidRDefault="007644F1"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A documented record of an incident or complaint submitted for review.</w:t>
      </w:r>
    </w:p>
    <w:p w:rsidR="007644F1" w:rsidRPr="00894806" w:rsidRDefault="007644F1" w:rsidP="007644F1">
      <w:pPr>
        <w:pStyle w:val="Heading3"/>
        <w:rPr>
          <w:rFonts w:ascii="Times New Roman" w:hAnsi="Times New Roman" w:cs="Times New Roman"/>
          <w:szCs w:val="24"/>
        </w:rPr>
      </w:pPr>
      <w:bookmarkStart w:id="50" w:name="_Toc237809364"/>
      <w:bookmarkStart w:id="51" w:name="_Toc237895653"/>
      <w:r w:rsidRPr="00894806">
        <w:rPr>
          <w:rFonts w:ascii="Times New Roman" w:hAnsi="Times New Roman" w:cs="Times New Roman"/>
          <w:szCs w:val="24"/>
        </w:rPr>
        <w:t>SUNN Student</w:t>
      </w:r>
      <w:bookmarkEnd w:id="50"/>
      <w:bookmarkEnd w:id="51"/>
    </w:p>
    <w:p w:rsidR="007644F1" w:rsidRPr="007644F1" w:rsidRDefault="007644F1"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A currently enrolled student of the State University of Northern Negros who may use the system to submit a complaint</w:t>
      </w:r>
    </w:p>
    <w:p w:rsidR="007644F1" w:rsidRPr="00894806" w:rsidRDefault="007644F1" w:rsidP="007644F1">
      <w:pPr>
        <w:pStyle w:val="Heading3"/>
        <w:rPr>
          <w:rFonts w:ascii="Times New Roman" w:hAnsi="Times New Roman" w:cs="Times New Roman"/>
          <w:szCs w:val="24"/>
        </w:rPr>
      </w:pPr>
      <w:bookmarkStart w:id="52" w:name="_Toc237809365"/>
      <w:bookmarkStart w:id="53" w:name="_Toc237895654"/>
      <w:r w:rsidRPr="00894806">
        <w:rPr>
          <w:rFonts w:ascii="Times New Roman" w:hAnsi="Times New Roman" w:cs="Times New Roman"/>
          <w:szCs w:val="24"/>
        </w:rPr>
        <w:t>Tricycle Operators and Drivers Association</w:t>
      </w:r>
      <w:bookmarkEnd w:id="52"/>
      <w:bookmarkEnd w:id="53"/>
    </w:p>
    <w:p w:rsidR="007644F1" w:rsidRPr="007644F1" w:rsidRDefault="007644F1"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An organization of tricycle operators and drivers. In this study, it specifically refers to the TODA operating in Barangay Old Sagay.</w:t>
      </w:r>
    </w:p>
    <w:p w:rsidR="007644F1" w:rsidRPr="00894806" w:rsidRDefault="007644F1" w:rsidP="007644F1">
      <w:pPr>
        <w:pStyle w:val="Heading3"/>
        <w:rPr>
          <w:rFonts w:ascii="Times New Roman" w:hAnsi="Times New Roman" w:cs="Times New Roman"/>
          <w:szCs w:val="24"/>
        </w:rPr>
      </w:pPr>
      <w:bookmarkStart w:id="54" w:name="_Toc237809366"/>
      <w:bookmarkStart w:id="55" w:name="_Toc237895655"/>
      <w:r w:rsidRPr="00894806">
        <w:rPr>
          <w:rFonts w:ascii="Times New Roman" w:hAnsi="Times New Roman" w:cs="Times New Roman"/>
          <w:szCs w:val="24"/>
        </w:rPr>
        <w:t>User</w:t>
      </w:r>
      <w:bookmarkEnd w:id="54"/>
      <w:bookmarkEnd w:id="55"/>
    </w:p>
    <w:p w:rsidR="007644F1" w:rsidRPr="007644F1" w:rsidRDefault="007644F1"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An individual authorized to access and use the system.</w:t>
      </w:r>
    </w:p>
    <w:p w:rsidR="007644F1" w:rsidRPr="00894806" w:rsidRDefault="007644F1" w:rsidP="007644F1">
      <w:pPr>
        <w:pStyle w:val="Heading3"/>
        <w:rPr>
          <w:rFonts w:ascii="Times New Roman" w:hAnsi="Times New Roman" w:cs="Times New Roman"/>
          <w:szCs w:val="24"/>
        </w:rPr>
      </w:pPr>
      <w:bookmarkStart w:id="56" w:name="_Toc237809367"/>
      <w:bookmarkStart w:id="57" w:name="_Toc237895656"/>
      <w:r w:rsidRPr="00894806">
        <w:rPr>
          <w:rFonts w:ascii="Times New Roman" w:hAnsi="Times New Roman" w:cs="Times New Roman"/>
          <w:szCs w:val="24"/>
        </w:rPr>
        <w:t>Violation</w:t>
      </w:r>
      <w:bookmarkEnd w:id="56"/>
      <w:bookmarkEnd w:id="57"/>
    </w:p>
    <w:p w:rsidR="007644F1" w:rsidRPr="007644F1" w:rsidRDefault="007644F1" w:rsidP="007644F1">
      <w:pPr>
        <w:spacing w:after="120" w:line="360" w:lineRule="auto"/>
        <w:ind w:firstLine="720"/>
        <w:rPr>
          <w:rFonts w:ascii="Times New Roman" w:hAnsi="Times New Roman" w:cs="Times New Roman"/>
          <w:sz w:val="24"/>
          <w:szCs w:val="24"/>
        </w:rPr>
      </w:pPr>
      <w:r w:rsidRPr="007644F1">
        <w:rPr>
          <w:rFonts w:ascii="Times New Roman" w:hAnsi="Times New Roman" w:cs="Times New Roman"/>
          <w:sz w:val="24"/>
          <w:szCs w:val="24"/>
        </w:rPr>
        <w:t>An act that fails to comply with an established rule or regulation. In this study, it refers to a confirmed offense recorded after appropriate review.</w:t>
      </w:r>
    </w:p>
    <w:p w:rsidR="007644F1" w:rsidRDefault="007644F1">
      <w:pPr>
        <w:tabs>
          <w:tab w:val="left" w:pos="9355"/>
        </w:tabs>
        <w:spacing w:before="20" w:after="20"/>
        <w:rPr>
          <w:rFonts w:ascii="Times New Roman" w:eastAsia="Times New Roman" w:hAnsi="Times New Roman" w:cs="Times New Roman"/>
          <w:b/>
          <w:sz w:val="22"/>
          <w:szCs w:val="22"/>
        </w:rPr>
      </w:pPr>
    </w:p>
    <w:p w:rsidR="007644F1" w:rsidRDefault="007644F1">
      <w:pPr>
        <w:tabs>
          <w:tab w:val="left" w:pos="9355"/>
        </w:tabs>
        <w:spacing w:before="20" w:after="20"/>
        <w:rPr>
          <w:rFonts w:ascii="Times New Roman" w:eastAsia="Times New Roman" w:hAnsi="Times New Roman" w:cs="Times New Roman"/>
          <w:b/>
          <w:sz w:val="22"/>
          <w:szCs w:val="22"/>
        </w:rPr>
      </w:pPr>
    </w:p>
    <w:p w:rsidR="007644F1" w:rsidRDefault="007644F1">
      <w:pPr>
        <w:tabs>
          <w:tab w:val="left" w:pos="9355"/>
        </w:tabs>
        <w:spacing w:before="20" w:after="20"/>
        <w:rPr>
          <w:rFonts w:ascii="Times New Roman" w:eastAsia="Times New Roman" w:hAnsi="Times New Roman" w:cs="Times New Roman"/>
          <w:b/>
          <w:sz w:val="22"/>
          <w:szCs w:val="22"/>
        </w:rPr>
      </w:pPr>
    </w:p>
    <w:p w:rsidR="007644F1" w:rsidRDefault="007644F1">
      <w:pPr>
        <w:tabs>
          <w:tab w:val="left" w:pos="9355"/>
        </w:tabs>
        <w:spacing w:before="20" w:after="20"/>
        <w:rPr>
          <w:rFonts w:ascii="Times New Roman" w:eastAsia="Times New Roman" w:hAnsi="Times New Roman" w:cs="Times New Roman"/>
          <w:b/>
          <w:sz w:val="22"/>
          <w:szCs w:val="22"/>
        </w:rPr>
      </w:pPr>
    </w:p>
    <w:p w:rsidR="00772C83" w:rsidRPr="00894806" w:rsidRDefault="002D0348">
      <w:pPr>
        <w:tabs>
          <w:tab w:val="left" w:pos="9355"/>
        </w:tabs>
        <w:spacing w:before="20" w:after="20"/>
        <w:rPr>
          <w:rFonts w:ascii="Times New Roman" w:eastAsia="Times New Roman" w:hAnsi="Times New Roman" w:cs="Times New Roman"/>
          <w:b/>
          <w:sz w:val="24"/>
          <w:szCs w:val="22"/>
        </w:rPr>
      </w:pPr>
      <w:r w:rsidRPr="00894806">
        <w:rPr>
          <w:rFonts w:ascii="Times New Roman" w:eastAsia="Times New Roman" w:hAnsi="Times New Roman" w:cs="Times New Roman"/>
          <w:b/>
          <w:sz w:val="24"/>
          <w:szCs w:val="22"/>
        </w:rPr>
        <w:t>Conceptual Framework</w:t>
      </w:r>
    </w:p>
    <w:p w:rsidR="00772C83" w:rsidRDefault="002D0348">
      <w:pPr>
        <w:spacing w:before="240" w:after="240" w:line="480" w:lineRule="auto"/>
        <w:ind w:firstLine="720"/>
        <w:rPr>
          <w:rFonts w:ascii="Times New Roman" w:eastAsia="Times New Roman" w:hAnsi="Times New Roman" w:cs="Times New Roman"/>
          <w:sz w:val="24"/>
          <w:szCs w:val="24"/>
        </w:rPr>
      </w:pPr>
      <w:r w:rsidRPr="00A5280E">
        <w:rPr>
          <w:rFonts w:ascii="Times New Roman" w:hAnsi="Times New Roman" w:cs="Times New Roman"/>
          <w:noProof/>
          <w:sz w:val="24"/>
          <w:szCs w:val="24"/>
          <w:lang w:val="en-US"/>
        </w:rPr>
        <mc:AlternateContent>
          <mc:Choice Requires="wpg">
            <w:drawing>
              <wp:anchor distT="0" distB="0" distL="114300" distR="114300" simplePos="0" relativeHeight="251659264" behindDoc="0" locked="0" layoutInCell="1" allowOverlap="1" wp14:anchorId="33F83E61" wp14:editId="557DE302">
                <wp:simplePos x="0" y="0"/>
                <wp:positionH relativeFrom="column">
                  <wp:posOffset>-228600</wp:posOffset>
                </wp:positionH>
                <wp:positionV relativeFrom="paragraph">
                  <wp:posOffset>1544523</wp:posOffset>
                </wp:positionV>
                <wp:extent cx="5852160" cy="3571496"/>
                <wp:effectExtent l="0" t="0" r="15240" b="10160"/>
                <wp:wrapNone/>
                <wp:docPr id="1" name="Group 1"/>
                <wp:cNvGraphicFramePr/>
                <a:graphic xmlns:a="http://schemas.openxmlformats.org/drawingml/2006/main">
                  <a:graphicData uri="http://schemas.microsoft.com/office/word/2010/wordprocessingGroup">
                    <wpg:wgp>
                      <wpg:cNvGrpSpPr/>
                      <wpg:grpSpPr>
                        <a:xfrm>
                          <a:off x="0" y="0"/>
                          <a:ext cx="5852160" cy="3571496"/>
                          <a:chOff x="8435" y="26161"/>
                          <a:chExt cx="9216" cy="5626"/>
                        </a:xfrm>
                      </wpg:grpSpPr>
                      <wps:wsp>
                        <wps:cNvPr id="2028427421" name="Rectangle 2028427421"/>
                        <wps:cNvSpPr/>
                        <wps:spPr>
                          <a:xfrm>
                            <a:off x="8435" y="26165"/>
                            <a:ext cx="2002" cy="5622"/>
                          </a:xfrm>
                          <a:prstGeom prst="rect">
                            <a:avLst/>
                          </a:prstGeom>
                          <a:solidFill>
                            <a:srgbClr val="CFE2F3"/>
                          </a:solidFill>
                          <a:ln w="9525" cap="flat" cmpd="sng">
                            <a:solidFill>
                              <a:schemeClr val="tx1"/>
                            </a:solidFill>
                            <a:prstDash val="solid"/>
                            <a:round/>
                            <a:headEnd type="none" w="sm" len="sm"/>
                            <a:tailEnd type="none" w="sm" len="sm"/>
                          </a:ln>
                        </wps:spPr>
                        <wps:txbx>
                          <w:txbxContent>
                            <w:p w:rsidR="0045411B" w:rsidRDefault="0045411B">
                              <w:pPr>
                                <w:jc w:val="center"/>
                              </w:pPr>
                              <w:r>
                                <w:rPr>
                                  <w:rFonts w:ascii="Arial" w:eastAsia="Arial" w:hAnsi="Arial" w:cs="Arial"/>
                                  <w:b/>
                                  <w:color w:val="000000"/>
                                  <w:sz w:val="18"/>
                                </w:rPr>
                                <w:t>INPUT</w:t>
                              </w:r>
                            </w:p>
                            <w:p w:rsidR="0045411B" w:rsidRPr="007A4D93" w:rsidRDefault="0045411B" w:rsidP="005B67C7">
                              <w:pPr>
                                <w:rPr>
                                  <w:rFonts w:ascii="Times New Roman" w:eastAsia="Arial" w:hAnsi="Times New Roman" w:cs="Times New Roman"/>
                                  <w:color w:val="000000"/>
                                </w:rPr>
                              </w:pPr>
                              <w:r w:rsidRPr="007A4D93">
                                <w:rPr>
                                  <w:rFonts w:ascii="Times New Roman" w:eastAsia="Arial" w:hAnsi="Times New Roman" w:cs="Times New Roman"/>
                                  <w:color w:val="000000"/>
                                </w:rPr>
                                <w:t>- Existing complaint reporting process in Sagay City</w:t>
                              </w:r>
                            </w:p>
                            <w:p w:rsidR="0045411B" w:rsidRPr="007A4D93" w:rsidRDefault="0045411B">
                              <w:pPr>
                                <w:rPr>
                                  <w:rFonts w:ascii="Times New Roman" w:hAnsi="Times New Roman" w:cs="Times New Roman"/>
                                  <w:sz w:val="22"/>
                                </w:rPr>
                              </w:pPr>
                              <w:r w:rsidRPr="007A4D93">
                                <w:rPr>
                                  <w:rFonts w:ascii="Times New Roman" w:eastAsia="Arial" w:hAnsi="Times New Roman" w:cs="Times New Roman"/>
                                  <w:color w:val="000000"/>
                                </w:rPr>
                                <w:t>- Functional requirements</w:t>
                              </w:r>
                            </w:p>
                            <w:p w:rsidR="0045411B" w:rsidRPr="007A4D93" w:rsidRDefault="0045411B">
                              <w:pPr>
                                <w:rPr>
                                  <w:rFonts w:ascii="Times New Roman" w:hAnsi="Times New Roman" w:cs="Times New Roman"/>
                                  <w:sz w:val="22"/>
                                </w:rPr>
                              </w:pPr>
                              <w:r w:rsidRPr="007A4D93">
                                <w:rPr>
                                  <w:rFonts w:ascii="Times New Roman" w:eastAsia="Arial" w:hAnsi="Times New Roman" w:cs="Times New Roman"/>
                                  <w:color w:val="000000"/>
                                </w:rPr>
                                <w:t>- Non-functional requirements</w:t>
                              </w:r>
                            </w:p>
                            <w:p w:rsidR="0045411B" w:rsidRPr="007A4D93" w:rsidRDefault="0045411B">
                              <w:pPr>
                                <w:rPr>
                                  <w:rFonts w:ascii="Times New Roman" w:hAnsi="Times New Roman" w:cs="Times New Roman"/>
                                  <w:sz w:val="22"/>
                                </w:rPr>
                              </w:pPr>
                              <w:r w:rsidRPr="007A4D93">
                                <w:rPr>
                                  <w:rFonts w:ascii="Times New Roman" w:eastAsia="Arial" w:hAnsi="Times New Roman" w:cs="Times New Roman"/>
                                  <w:color w:val="000000"/>
                                </w:rPr>
                                <w:t>- Commuter information</w:t>
                              </w:r>
                            </w:p>
                            <w:p w:rsidR="0045411B" w:rsidRPr="007A4D93" w:rsidRDefault="0045411B">
                              <w:pPr>
                                <w:rPr>
                                  <w:rFonts w:ascii="Times New Roman" w:hAnsi="Times New Roman" w:cs="Times New Roman"/>
                                </w:rPr>
                              </w:pPr>
                              <w:r>
                                <w:t xml:space="preserve">- </w:t>
                              </w:r>
                              <w:r w:rsidRPr="007A4D93">
                                <w:rPr>
                                  <w:rFonts w:ascii="Times New Roman" w:hAnsi="Times New Roman" w:cs="Times New Roman"/>
                                </w:rPr>
                                <w:t>Tricycle driver records</w:t>
                              </w:r>
                            </w:p>
                            <w:p w:rsidR="0045411B" w:rsidRPr="007A4D93" w:rsidRDefault="0045411B">
                              <w:pPr>
                                <w:rPr>
                                  <w:rFonts w:ascii="Times New Roman" w:hAnsi="Times New Roman" w:cs="Times New Roman"/>
                                </w:rPr>
                              </w:pPr>
                              <w:r w:rsidRPr="007A4D93">
                                <w:rPr>
                                  <w:rFonts w:ascii="Times New Roman" w:hAnsi="Times New Roman" w:cs="Times New Roman"/>
                                </w:rPr>
                                <w:t>- Complaint details</w:t>
                              </w:r>
                            </w:p>
                            <w:p w:rsidR="0045411B" w:rsidRPr="007A4D93" w:rsidRDefault="0045411B">
                              <w:pPr>
                                <w:rPr>
                                  <w:rFonts w:ascii="Times New Roman" w:hAnsi="Times New Roman" w:cs="Times New Roman"/>
                                </w:rPr>
                              </w:pPr>
                              <w:r w:rsidRPr="007A4D93">
                                <w:rPr>
                                  <w:rFonts w:ascii="Times New Roman" w:hAnsi="Times New Roman" w:cs="Times New Roman"/>
                                </w:rPr>
                                <w:t>- Supporting digital evidence (photos/files)</w:t>
                              </w:r>
                            </w:p>
                            <w:p w:rsidR="0045411B" w:rsidRPr="007A4D93" w:rsidRDefault="0045411B">
                              <w:pPr>
                                <w:rPr>
                                  <w:rFonts w:ascii="Times New Roman" w:hAnsi="Times New Roman" w:cs="Times New Roman"/>
                                </w:rPr>
                              </w:pPr>
                              <w:r w:rsidRPr="007A4D93">
                                <w:rPr>
                                  <w:rFonts w:ascii="Times New Roman" w:hAnsi="Times New Roman" w:cs="Times New Roman"/>
                                </w:rPr>
                                <w:t xml:space="preserve">- Policies and procedures of the </w:t>
                              </w:r>
                              <w:r>
                                <w:rPr>
                                  <w:rFonts w:ascii="Times New Roman" w:hAnsi="Times New Roman" w:cs="Times New Roman"/>
                                </w:rPr>
                                <w:t>PNP</w:t>
                              </w:r>
                              <w:r w:rsidRPr="007A4D93">
                                <w:rPr>
                                  <w:rFonts w:ascii="Times New Roman" w:hAnsi="Times New Roman" w:cs="Times New Roman"/>
                                </w:rPr>
                                <w:t xml:space="preserve"> and TODA</w:t>
                              </w:r>
                            </w:p>
                          </w:txbxContent>
                        </wps:txbx>
                        <wps:bodyPr spcFirstLastPara="1" wrap="square" lIns="91425" tIns="91425" rIns="91425" bIns="91425" anchor="ctr" anchorCtr="0">
                          <a:noAutofit/>
                        </wps:bodyPr>
                      </wps:wsp>
                      <wps:wsp>
                        <wps:cNvPr id="2028427419" name="Rectangle 2028427419"/>
                        <wps:cNvSpPr/>
                        <wps:spPr>
                          <a:xfrm>
                            <a:off x="10854" y="26161"/>
                            <a:ext cx="2010" cy="5599"/>
                          </a:xfrm>
                          <a:prstGeom prst="rect">
                            <a:avLst/>
                          </a:prstGeom>
                          <a:solidFill>
                            <a:srgbClr val="CFE2F3"/>
                          </a:solidFill>
                          <a:ln w="9525" cap="flat" cmpd="sng">
                            <a:solidFill>
                              <a:schemeClr val="tx1"/>
                            </a:solidFill>
                            <a:prstDash val="solid"/>
                            <a:round/>
                            <a:headEnd type="none" w="sm" len="sm"/>
                            <a:tailEnd type="none" w="sm" len="sm"/>
                          </a:ln>
                        </wps:spPr>
                        <wps:txbx>
                          <w:txbxContent>
                            <w:p w:rsidR="0045411B" w:rsidRDefault="0045411B">
                              <w:pPr>
                                <w:jc w:val="center"/>
                              </w:pPr>
                              <w:r>
                                <w:rPr>
                                  <w:rFonts w:ascii="Arial" w:eastAsia="Arial" w:hAnsi="Arial" w:cs="Arial"/>
                                  <w:b/>
                                  <w:color w:val="000000"/>
                                  <w:sz w:val="18"/>
                                </w:rPr>
                                <w:t>PROCESS</w:t>
                              </w:r>
                            </w:p>
                            <w:p w:rsidR="0045411B" w:rsidRPr="007A4D93" w:rsidRDefault="0045411B" w:rsidP="00B63645">
                              <w:pPr>
                                <w:rPr>
                                  <w:rFonts w:ascii="Times New Roman" w:hAnsi="Times New Roman" w:cs="Times New Roman"/>
                                </w:rPr>
                              </w:pPr>
                              <w:r w:rsidRPr="007A4D93">
                                <w:rPr>
                                  <w:rFonts w:ascii="Times New Roman" w:eastAsia="Arial" w:hAnsi="Times New Roman" w:cs="Times New Roman"/>
                                  <w:color w:val="000000"/>
                                </w:rPr>
                                <w:t xml:space="preserve">1. </w:t>
                              </w:r>
                              <w:r w:rsidRPr="007A4D93">
                                <w:rPr>
                                  <w:rFonts w:ascii="Times New Roman" w:hAnsi="Times New Roman" w:cs="Times New Roman"/>
                                </w:rPr>
                                <w:t>Requirements Analysis</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xml:space="preserve">2. </w:t>
                              </w:r>
                              <w:r w:rsidRPr="007A4D93">
                                <w:rPr>
                                  <w:rFonts w:ascii="Times New Roman" w:hAnsi="Times New Roman" w:cs="Times New Roman"/>
                                </w:rPr>
                                <w:t>System Planning</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xml:space="preserve">3. </w:t>
                              </w:r>
                              <w:r w:rsidRPr="007A4D93">
                                <w:rPr>
                                  <w:rFonts w:ascii="Times New Roman" w:hAnsi="Times New Roman" w:cs="Times New Roman"/>
                                </w:rPr>
                                <w:t>Database Design</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4. User Interface Design</w:t>
                              </w:r>
                            </w:p>
                            <w:p w:rsidR="0045411B" w:rsidRPr="007A4D93" w:rsidRDefault="0045411B" w:rsidP="00B63645">
                              <w:pPr>
                                <w:rPr>
                                  <w:rFonts w:ascii="Times New Roman" w:hAnsi="Times New Roman" w:cs="Times New Roman"/>
                                </w:rPr>
                              </w:pPr>
                              <w:r w:rsidRPr="007A4D93">
                                <w:rPr>
                                  <w:rFonts w:ascii="Times New Roman" w:eastAsia="Arial" w:hAnsi="Times New Roman" w:cs="Times New Roman"/>
                                  <w:color w:val="000000"/>
                                </w:rPr>
                                <w:t xml:space="preserve">5. </w:t>
                              </w:r>
                              <w:r w:rsidRPr="007A4D93">
                                <w:rPr>
                                  <w:rFonts w:ascii="Times New Roman" w:hAnsi="Times New Roman" w:cs="Times New Roman"/>
                                </w:rPr>
                                <w:t>System Development using PWA Technology</w:t>
                              </w:r>
                            </w:p>
                            <w:p w:rsidR="0045411B" w:rsidRPr="007A4D93" w:rsidRDefault="0045411B" w:rsidP="00B63645">
                              <w:pPr>
                                <w:rPr>
                                  <w:rFonts w:ascii="Times New Roman" w:hAnsi="Times New Roman" w:cs="Times New Roman"/>
                                </w:rPr>
                              </w:pPr>
                              <w:r w:rsidRPr="007A4D93">
                                <w:rPr>
                                  <w:rFonts w:ascii="Times New Roman" w:eastAsia="Arial" w:hAnsi="Times New Roman" w:cs="Times New Roman"/>
                                  <w:color w:val="000000"/>
                                </w:rPr>
                                <w:t xml:space="preserve">6. </w:t>
                              </w:r>
                              <w:r w:rsidRPr="007A4D93">
                                <w:rPr>
                                  <w:rFonts w:ascii="Times New Roman" w:hAnsi="Times New Roman" w:cs="Times New Roman"/>
                                </w:rPr>
                                <w:t>Complaint Submission</w:t>
                              </w:r>
                            </w:p>
                            <w:p w:rsidR="0045411B" w:rsidRPr="007A4D93" w:rsidRDefault="0045411B" w:rsidP="00B63645">
                              <w:pPr>
                                <w:rPr>
                                  <w:rFonts w:ascii="Times New Roman" w:hAnsi="Times New Roman" w:cs="Times New Roman"/>
                                </w:rPr>
                              </w:pPr>
                              <w:r w:rsidRPr="007A4D93">
                                <w:rPr>
                                  <w:rFonts w:ascii="Times New Roman" w:hAnsi="Times New Roman" w:cs="Times New Roman"/>
                                </w:rPr>
                                <w:t>7. Complaint Verification and Monitoring</w:t>
                              </w:r>
                            </w:p>
                            <w:p w:rsidR="0045411B" w:rsidRPr="007A4D93" w:rsidRDefault="0045411B" w:rsidP="00B63645">
                              <w:pPr>
                                <w:rPr>
                                  <w:rFonts w:ascii="Times New Roman" w:hAnsi="Times New Roman" w:cs="Times New Roman"/>
                                </w:rPr>
                              </w:pPr>
                              <w:r w:rsidRPr="007A4D93">
                                <w:rPr>
                                  <w:rFonts w:ascii="Times New Roman" w:hAnsi="Times New Roman" w:cs="Times New Roman"/>
                                </w:rPr>
                                <w:t>8. Violation Recording</w:t>
                              </w:r>
                            </w:p>
                            <w:p w:rsidR="0045411B" w:rsidRPr="007A4D93" w:rsidRDefault="0045411B" w:rsidP="00B63645">
                              <w:pPr>
                                <w:rPr>
                                  <w:rFonts w:ascii="Times New Roman" w:hAnsi="Times New Roman" w:cs="Times New Roman"/>
                                </w:rPr>
                              </w:pPr>
                              <w:r w:rsidRPr="007A4D93">
                                <w:rPr>
                                  <w:rFonts w:ascii="Times New Roman" w:hAnsi="Times New Roman" w:cs="Times New Roman"/>
                                </w:rPr>
                                <w:t>9. Report Generation</w:t>
                              </w:r>
                            </w:p>
                            <w:p w:rsidR="0045411B" w:rsidRPr="007A4D93" w:rsidRDefault="0045411B" w:rsidP="00B63645">
                              <w:pPr>
                                <w:rPr>
                                  <w:rFonts w:ascii="Times New Roman" w:hAnsi="Times New Roman" w:cs="Times New Roman"/>
                                </w:rPr>
                              </w:pPr>
                              <w:r w:rsidRPr="007A4D93">
                                <w:rPr>
                                  <w:rFonts w:ascii="Times New Roman" w:hAnsi="Times New Roman" w:cs="Times New Roman"/>
                                </w:rPr>
                                <w:t>10. System Testing</w:t>
                              </w:r>
                            </w:p>
                            <w:p w:rsidR="0045411B" w:rsidRPr="007A4D93" w:rsidRDefault="0045411B" w:rsidP="00B63645">
                              <w:pPr>
                                <w:rPr>
                                  <w:rFonts w:ascii="Times New Roman" w:hAnsi="Times New Roman" w:cs="Times New Roman"/>
                                </w:rPr>
                              </w:pPr>
                              <w:r w:rsidRPr="007A4D93">
                                <w:rPr>
                                  <w:rFonts w:ascii="Times New Roman" w:hAnsi="Times New Roman" w:cs="Times New Roman"/>
                                </w:rPr>
                                <w:t>11. System Evaluation</w:t>
                              </w:r>
                            </w:p>
                          </w:txbxContent>
                        </wps:txbx>
                        <wps:bodyPr spcFirstLastPara="1" wrap="square" lIns="91425" tIns="91425" rIns="91425" bIns="91425" anchor="ctr" anchorCtr="0">
                          <a:noAutofit/>
                        </wps:bodyPr>
                      </wps:wsp>
                      <wps:wsp>
                        <wps:cNvPr id="2028427423" name="Rectangle 2028427423"/>
                        <wps:cNvSpPr/>
                        <wps:spPr>
                          <a:xfrm>
                            <a:off x="13235" y="26174"/>
                            <a:ext cx="2010" cy="5586"/>
                          </a:xfrm>
                          <a:prstGeom prst="rect">
                            <a:avLst/>
                          </a:prstGeom>
                          <a:solidFill>
                            <a:srgbClr val="CFE2F3"/>
                          </a:solidFill>
                          <a:ln w="9525" cap="flat" cmpd="sng">
                            <a:solidFill>
                              <a:schemeClr val="tx1"/>
                            </a:solidFill>
                            <a:prstDash val="solid"/>
                            <a:round/>
                            <a:headEnd type="none" w="sm" len="sm"/>
                            <a:tailEnd type="none" w="sm" len="sm"/>
                          </a:ln>
                        </wps:spPr>
                        <wps:txbx>
                          <w:txbxContent>
                            <w:p w:rsidR="0045411B" w:rsidRPr="007A4D93" w:rsidRDefault="0045411B">
                              <w:pPr>
                                <w:jc w:val="center"/>
                                <w:rPr>
                                  <w:rFonts w:ascii="Times New Roman" w:hAnsi="Times New Roman" w:cs="Times New Roman"/>
                                </w:rPr>
                              </w:pPr>
                              <w:r w:rsidRPr="007A4D93">
                                <w:rPr>
                                  <w:rFonts w:ascii="Times New Roman" w:eastAsia="Arial" w:hAnsi="Times New Roman" w:cs="Times New Roman"/>
                                  <w:b/>
                                  <w:color w:val="000000"/>
                                </w:rPr>
                                <w:t>OUTPUT</w:t>
                              </w:r>
                            </w:p>
                            <w:p w:rsidR="0045411B" w:rsidRPr="007A4D93" w:rsidRDefault="0045411B">
                              <w:pPr>
                                <w:rPr>
                                  <w:rFonts w:ascii="Times New Roman" w:hAnsi="Times New Roman" w:cs="Times New Roman"/>
                                </w:rPr>
                              </w:pPr>
                              <w:r w:rsidRPr="007A4D93">
                                <w:rPr>
                                  <w:rFonts w:ascii="Times New Roman" w:hAnsi="Times New Roman" w:cs="Times New Roman"/>
                                </w:rPr>
                                <w:t>- Web and Mobile-Based Tricycle Drivers Conduct</w:t>
                              </w:r>
                            </w:p>
                            <w:p w:rsidR="0045411B" w:rsidRPr="007A4D93" w:rsidRDefault="0045411B">
                              <w:pPr>
                                <w:rPr>
                                  <w:rFonts w:ascii="Times New Roman" w:hAnsi="Times New Roman" w:cs="Times New Roman"/>
                                </w:rPr>
                              </w:pPr>
                              <w:r w:rsidRPr="007A4D93">
                                <w:rPr>
                                  <w:rFonts w:ascii="Times New Roman" w:hAnsi="Times New Roman" w:cs="Times New Roman"/>
                                </w:rPr>
                                <w:t>- Reporting System with Progressive Web Application (PWA) for Sagay City</w:t>
                              </w:r>
                            </w:p>
                          </w:txbxContent>
                        </wps:txbx>
                        <wps:bodyPr spcFirstLastPara="1" wrap="square" lIns="91425" tIns="91425" rIns="91425" bIns="91425" anchor="ctr" anchorCtr="0">
                          <a:noAutofit/>
                        </wps:bodyPr>
                      </wps:wsp>
                      <wps:wsp>
                        <wps:cNvPr id="2028427422" name="Rectangle 2028427422"/>
                        <wps:cNvSpPr/>
                        <wps:spPr>
                          <a:xfrm>
                            <a:off x="15641" y="26172"/>
                            <a:ext cx="2010" cy="5574"/>
                          </a:xfrm>
                          <a:prstGeom prst="rect">
                            <a:avLst/>
                          </a:prstGeom>
                          <a:solidFill>
                            <a:srgbClr val="CFE2F3"/>
                          </a:solidFill>
                          <a:ln w="9525" cap="flat" cmpd="sng">
                            <a:solidFill>
                              <a:schemeClr val="tx1"/>
                            </a:solidFill>
                            <a:prstDash val="solid"/>
                            <a:round/>
                            <a:headEnd type="none" w="sm" len="sm"/>
                            <a:tailEnd type="none" w="sm" len="sm"/>
                          </a:ln>
                        </wps:spPr>
                        <wps:txbx>
                          <w:txbxContent>
                            <w:p w:rsidR="0045411B" w:rsidRPr="007A4D93" w:rsidRDefault="0045411B">
                              <w:pPr>
                                <w:jc w:val="center"/>
                                <w:rPr>
                                  <w:rFonts w:ascii="Times New Roman" w:hAnsi="Times New Roman" w:cs="Times New Roman"/>
                                </w:rPr>
                              </w:pPr>
                              <w:r w:rsidRPr="007A4D93">
                                <w:rPr>
                                  <w:rFonts w:ascii="Times New Roman" w:eastAsia="Arial" w:hAnsi="Times New Roman" w:cs="Times New Roman"/>
                                  <w:b/>
                                  <w:color w:val="000000"/>
                                </w:rPr>
                                <w:t>OUTCOME</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Faster complaint reporting</w:t>
                              </w:r>
                            </w:p>
                            <w:p w:rsidR="0045411B" w:rsidRPr="007A4D93" w:rsidRDefault="0045411B">
                              <w:pPr>
                                <w:rPr>
                                  <w:rFonts w:ascii="Times New Roman" w:eastAsia="Arial" w:hAnsi="Times New Roman" w:cs="Times New Roman"/>
                                  <w:color w:val="000000"/>
                                </w:rPr>
                              </w:pPr>
                              <w:r w:rsidRPr="007A4D93">
                                <w:rPr>
                                  <w:rFonts w:ascii="Times New Roman" w:eastAsia="Arial" w:hAnsi="Times New Roman" w:cs="Times New Roman"/>
                                  <w:color w:val="000000"/>
                                </w:rPr>
                                <w:t>- Improved complaint monitoring</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Centralized complaint records</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Increased transparency and accountability</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xml:space="preserve">- Better decision-making by </w:t>
                              </w:r>
                              <w:r>
                                <w:rPr>
                                  <w:rFonts w:ascii="Times New Roman" w:eastAsia="Arial" w:hAnsi="Times New Roman" w:cs="Times New Roman"/>
                                  <w:color w:val="000000"/>
                                </w:rPr>
                                <w:t>PNP</w:t>
                              </w:r>
                              <w:r w:rsidRPr="007A4D93">
                                <w:rPr>
                                  <w:rFonts w:ascii="Times New Roman" w:eastAsia="Arial" w:hAnsi="Times New Roman" w:cs="Times New Roman"/>
                                  <w:color w:val="000000"/>
                                </w:rPr>
                                <w:t xml:space="preserve"> and TODA</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Improved public transportation services</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Enhanced commuter satisfaction in Sagay City</w:t>
                              </w:r>
                            </w:p>
                          </w:txbxContent>
                        </wps:txbx>
                        <wps:bodyPr spcFirstLastPara="1" wrap="square" lIns="91425" tIns="91425" rIns="91425" bIns="91425" anchor="ctr" anchorCtr="0">
                          <a:noAutofit/>
                        </wps:bodyPr>
                      </wps:wsp>
                      <wps:wsp>
                        <wps:cNvPr id="2028427418" name="Right Arrow 2028427418"/>
                        <wps:cNvSpPr/>
                        <wps:spPr>
                          <a:xfrm>
                            <a:off x="10286" y="29265"/>
                            <a:ext cx="750" cy="419"/>
                          </a:xfrm>
                          <a:prstGeom prst="rightArrow">
                            <a:avLst>
                              <a:gd name="adj1" fmla="val 50000"/>
                              <a:gd name="adj2" fmla="val 50000"/>
                            </a:avLst>
                          </a:prstGeom>
                          <a:solidFill>
                            <a:srgbClr val="000000"/>
                          </a:solidFill>
                          <a:ln w="9525" cap="flat" cmpd="sng">
                            <a:solidFill>
                              <a:schemeClr val="tx1"/>
                            </a:solidFill>
                            <a:prstDash val="solid"/>
                            <a:round/>
                            <a:headEnd type="none" w="sm" len="sm"/>
                            <a:tailEnd type="none" w="sm" len="sm"/>
                          </a:ln>
                        </wps:spPr>
                        <wps:txbx>
                          <w:txbxContent>
                            <w:p w:rsidR="0045411B" w:rsidRDefault="0045411B">
                              <w:pPr>
                                <w:jc w:val="center"/>
                              </w:pPr>
                            </w:p>
                          </w:txbxContent>
                        </wps:txbx>
                        <wps:bodyPr spcFirstLastPara="1" wrap="square" lIns="91425" tIns="91425" rIns="91425" bIns="91425" anchor="ctr" anchorCtr="0">
                          <a:noAutofit/>
                        </wps:bodyPr>
                      </wps:wsp>
                      <wps:wsp>
                        <wps:cNvPr id="2028427420" name="Right Arrow 2028427420"/>
                        <wps:cNvSpPr/>
                        <wps:spPr>
                          <a:xfrm>
                            <a:off x="12665" y="29265"/>
                            <a:ext cx="750" cy="419"/>
                          </a:xfrm>
                          <a:prstGeom prst="rightArrow">
                            <a:avLst>
                              <a:gd name="adj1" fmla="val 50000"/>
                              <a:gd name="adj2" fmla="val 50000"/>
                            </a:avLst>
                          </a:prstGeom>
                          <a:solidFill>
                            <a:srgbClr val="000000"/>
                          </a:solidFill>
                          <a:ln w="9525" cap="flat" cmpd="sng">
                            <a:solidFill>
                              <a:schemeClr val="tx1"/>
                            </a:solidFill>
                            <a:prstDash val="solid"/>
                            <a:round/>
                            <a:headEnd type="none" w="sm" len="sm"/>
                            <a:tailEnd type="none" w="sm" len="sm"/>
                          </a:ln>
                        </wps:spPr>
                        <wps:txbx>
                          <w:txbxContent>
                            <w:p w:rsidR="0045411B" w:rsidRDefault="0045411B">
                              <w:pPr>
                                <w:jc w:val="center"/>
                              </w:pPr>
                            </w:p>
                          </w:txbxContent>
                        </wps:txbx>
                        <wps:bodyPr spcFirstLastPara="1" wrap="square" lIns="91425" tIns="91425" rIns="91425" bIns="91425" anchor="ctr" anchorCtr="0">
                          <a:noAutofit/>
                        </wps:bodyPr>
                      </wps:wsp>
                      <wps:wsp>
                        <wps:cNvPr id="2028427426" name="Right Arrow 2028427426"/>
                        <wps:cNvSpPr/>
                        <wps:spPr>
                          <a:xfrm>
                            <a:off x="14971" y="29265"/>
                            <a:ext cx="750" cy="419"/>
                          </a:xfrm>
                          <a:prstGeom prst="rightArrow">
                            <a:avLst>
                              <a:gd name="adj1" fmla="val 50000"/>
                              <a:gd name="adj2" fmla="val 50000"/>
                            </a:avLst>
                          </a:prstGeom>
                          <a:solidFill>
                            <a:srgbClr val="000000"/>
                          </a:solidFill>
                          <a:ln w="9525" cap="flat" cmpd="sng">
                            <a:solidFill>
                              <a:schemeClr val="tx1"/>
                            </a:solidFill>
                            <a:prstDash val="solid"/>
                            <a:round/>
                            <a:headEnd type="none" w="sm" len="sm"/>
                            <a:tailEnd type="none" w="sm" len="sm"/>
                          </a:ln>
                        </wps:spPr>
                        <wps:txbx>
                          <w:txbxContent>
                            <w:p w:rsidR="0045411B" w:rsidRDefault="0045411B">
                              <w:pPr>
                                <w:jc w:val="cente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33F83E61" id="Group 1" o:spid="_x0000_s1026" style="position:absolute;left:0;text-align:left;margin-left:-18pt;margin-top:121.6pt;width:460.8pt;height:281.2pt;z-index:251659264;mso-height-relative:margin" coordorigin="8435,26161" coordsize="921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">
                <v:rect id="Rectangle 2028427421" o:spid="_x0000_s1027" style="position:absolute;left:8435;top:26165;width:2002;height:5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" fillcolor="#cfe2f3" strokecolor="black [3213]">
                  <v:stroke startarrowwidth="narrow" startarrowlength="short" endarrowwidth="narrow" endarrowlength="short" joinstyle="round"/>
                  <v:textbox inset="2.53958mm,2.53958mm,2.53958mm,2.53958mm">
                    <w:txbxContent>
                      <w:p w:rsidR="0045411B" w:rsidRDefault="0045411B">
                        <w:pPr>
                          <w:jc w:val="center"/>
                        </w:pPr>
                        <w:r>
                          <w:rPr>
                            <w:rFonts w:ascii="Arial" w:eastAsia="Arial" w:hAnsi="Arial" w:cs="Arial"/>
                            <w:b/>
                            <w:color w:val="000000"/>
                            <w:sz w:val="18"/>
                          </w:rPr>
                          <w:t>INPUT</w:t>
                        </w:r>
                      </w:p>
                      <w:p w:rsidR="0045411B" w:rsidRPr="007A4D93" w:rsidRDefault="0045411B" w:rsidP="005B67C7">
                        <w:pPr>
                          <w:rPr>
                            <w:rFonts w:ascii="Times New Roman" w:eastAsia="Arial" w:hAnsi="Times New Roman" w:cs="Times New Roman"/>
                            <w:color w:val="000000"/>
                          </w:rPr>
                        </w:pPr>
                        <w:r w:rsidRPr="007A4D93">
                          <w:rPr>
                            <w:rFonts w:ascii="Times New Roman" w:eastAsia="Arial" w:hAnsi="Times New Roman" w:cs="Times New Roman"/>
                            <w:color w:val="000000"/>
                          </w:rPr>
                          <w:t>- Existing complaint reporting process in Sagay City</w:t>
                        </w:r>
                      </w:p>
                      <w:p w:rsidR="0045411B" w:rsidRPr="007A4D93" w:rsidRDefault="0045411B">
                        <w:pPr>
                          <w:rPr>
                            <w:rFonts w:ascii="Times New Roman" w:hAnsi="Times New Roman" w:cs="Times New Roman"/>
                            <w:sz w:val="22"/>
                          </w:rPr>
                        </w:pPr>
                        <w:r w:rsidRPr="007A4D93">
                          <w:rPr>
                            <w:rFonts w:ascii="Times New Roman" w:eastAsia="Arial" w:hAnsi="Times New Roman" w:cs="Times New Roman"/>
                            <w:color w:val="000000"/>
                          </w:rPr>
                          <w:t>- Functional requirements</w:t>
                        </w:r>
                      </w:p>
                      <w:p w:rsidR="0045411B" w:rsidRPr="007A4D93" w:rsidRDefault="0045411B">
                        <w:pPr>
                          <w:rPr>
                            <w:rFonts w:ascii="Times New Roman" w:hAnsi="Times New Roman" w:cs="Times New Roman"/>
                            <w:sz w:val="22"/>
                          </w:rPr>
                        </w:pPr>
                        <w:r w:rsidRPr="007A4D93">
                          <w:rPr>
                            <w:rFonts w:ascii="Times New Roman" w:eastAsia="Arial" w:hAnsi="Times New Roman" w:cs="Times New Roman"/>
                            <w:color w:val="000000"/>
                          </w:rPr>
                          <w:t>- Non-functional requirements</w:t>
                        </w:r>
                      </w:p>
                      <w:p w:rsidR="0045411B" w:rsidRPr="007A4D93" w:rsidRDefault="0045411B">
                        <w:pPr>
                          <w:rPr>
                            <w:rFonts w:ascii="Times New Roman" w:hAnsi="Times New Roman" w:cs="Times New Roman"/>
                            <w:sz w:val="22"/>
                          </w:rPr>
                        </w:pPr>
                        <w:r w:rsidRPr="007A4D93">
                          <w:rPr>
                            <w:rFonts w:ascii="Times New Roman" w:eastAsia="Arial" w:hAnsi="Times New Roman" w:cs="Times New Roman"/>
                            <w:color w:val="000000"/>
                          </w:rPr>
                          <w:t>- Commuter information</w:t>
                        </w:r>
                      </w:p>
                      <w:p w:rsidR="0045411B" w:rsidRPr="007A4D93" w:rsidRDefault="0045411B">
                        <w:pPr>
                          <w:rPr>
                            <w:rFonts w:ascii="Times New Roman" w:hAnsi="Times New Roman" w:cs="Times New Roman"/>
                          </w:rPr>
                        </w:pPr>
                        <w:r>
                          <w:t xml:space="preserve">- </w:t>
                        </w:r>
                        <w:r w:rsidRPr="007A4D93">
                          <w:rPr>
                            <w:rFonts w:ascii="Times New Roman" w:hAnsi="Times New Roman" w:cs="Times New Roman"/>
                          </w:rPr>
                          <w:t>Tricycle driver records</w:t>
                        </w:r>
                      </w:p>
                      <w:p w:rsidR="0045411B" w:rsidRPr="007A4D93" w:rsidRDefault="0045411B">
                        <w:pPr>
                          <w:rPr>
                            <w:rFonts w:ascii="Times New Roman" w:hAnsi="Times New Roman" w:cs="Times New Roman"/>
                          </w:rPr>
                        </w:pPr>
                        <w:r w:rsidRPr="007A4D93">
                          <w:rPr>
                            <w:rFonts w:ascii="Times New Roman" w:hAnsi="Times New Roman" w:cs="Times New Roman"/>
                          </w:rPr>
                          <w:t>- Complaint details</w:t>
                        </w:r>
                      </w:p>
                      <w:p w:rsidR="0045411B" w:rsidRPr="007A4D93" w:rsidRDefault="0045411B">
                        <w:pPr>
                          <w:rPr>
                            <w:rFonts w:ascii="Times New Roman" w:hAnsi="Times New Roman" w:cs="Times New Roman"/>
                          </w:rPr>
                        </w:pPr>
                        <w:r w:rsidRPr="007A4D93">
                          <w:rPr>
                            <w:rFonts w:ascii="Times New Roman" w:hAnsi="Times New Roman" w:cs="Times New Roman"/>
                          </w:rPr>
                          <w:t>- Supporting digital evidence (photos/files)</w:t>
                        </w:r>
                      </w:p>
                      <w:p w:rsidR="0045411B" w:rsidRPr="007A4D93" w:rsidRDefault="0045411B">
                        <w:pPr>
                          <w:rPr>
                            <w:rFonts w:ascii="Times New Roman" w:hAnsi="Times New Roman" w:cs="Times New Roman"/>
                          </w:rPr>
                        </w:pPr>
                        <w:r w:rsidRPr="007A4D93">
                          <w:rPr>
                            <w:rFonts w:ascii="Times New Roman" w:hAnsi="Times New Roman" w:cs="Times New Roman"/>
                          </w:rPr>
                          <w:t xml:space="preserve">- Policies and procedures of the </w:t>
                        </w:r>
                        <w:r>
                          <w:rPr>
                            <w:rFonts w:ascii="Times New Roman" w:hAnsi="Times New Roman" w:cs="Times New Roman"/>
                          </w:rPr>
                          <w:t>PNP</w:t>
                        </w:r>
                        <w:r w:rsidRPr="007A4D93">
                          <w:rPr>
                            <w:rFonts w:ascii="Times New Roman" w:hAnsi="Times New Roman" w:cs="Times New Roman"/>
                          </w:rPr>
                          <w:t xml:space="preserve"> and TODA</w:t>
                        </w:r>
                      </w:p>
                    </w:txbxContent>
                  </v:textbox>
                </v:rect>
                <v:rect id="Rectangle 2028427419" o:spid="_x0000_s1028" style="position:absolute;left:10854;top:26161;width:2010;height:5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" fillcolor="#cfe2f3" strokecolor="black [3213]">
                  <v:stroke startarrowwidth="narrow" startarrowlength="short" endarrowwidth="narrow" endarrowlength="short" joinstyle="round"/>
                  <v:textbox inset="2.53958mm,2.53958mm,2.53958mm,2.53958mm">
                    <w:txbxContent>
                      <w:p w:rsidR="0045411B" w:rsidRDefault="0045411B">
                        <w:pPr>
                          <w:jc w:val="center"/>
                        </w:pPr>
                        <w:r>
                          <w:rPr>
                            <w:rFonts w:ascii="Arial" w:eastAsia="Arial" w:hAnsi="Arial" w:cs="Arial"/>
                            <w:b/>
                            <w:color w:val="000000"/>
                            <w:sz w:val="18"/>
                          </w:rPr>
                          <w:t>PROCESS</w:t>
                        </w:r>
                      </w:p>
                      <w:p w:rsidR="0045411B" w:rsidRPr="007A4D93" w:rsidRDefault="0045411B" w:rsidP="00B63645">
                        <w:pPr>
                          <w:rPr>
                            <w:rFonts w:ascii="Times New Roman" w:hAnsi="Times New Roman" w:cs="Times New Roman"/>
                          </w:rPr>
                        </w:pPr>
                        <w:r w:rsidRPr="007A4D93">
                          <w:rPr>
                            <w:rFonts w:ascii="Times New Roman" w:eastAsia="Arial" w:hAnsi="Times New Roman" w:cs="Times New Roman"/>
                            <w:color w:val="000000"/>
                          </w:rPr>
                          <w:t xml:space="preserve">1. </w:t>
                        </w:r>
                        <w:r w:rsidRPr="007A4D93">
                          <w:rPr>
                            <w:rFonts w:ascii="Times New Roman" w:hAnsi="Times New Roman" w:cs="Times New Roman"/>
                          </w:rPr>
                          <w:t>Requirements Analysis</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xml:space="preserve">2. </w:t>
                        </w:r>
                        <w:r w:rsidRPr="007A4D93">
                          <w:rPr>
                            <w:rFonts w:ascii="Times New Roman" w:hAnsi="Times New Roman" w:cs="Times New Roman"/>
                          </w:rPr>
                          <w:t>System Planning</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xml:space="preserve">3. </w:t>
                        </w:r>
                        <w:r w:rsidRPr="007A4D93">
                          <w:rPr>
                            <w:rFonts w:ascii="Times New Roman" w:hAnsi="Times New Roman" w:cs="Times New Roman"/>
                          </w:rPr>
                          <w:t>Database Design</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4. User Interface Design</w:t>
                        </w:r>
                      </w:p>
                      <w:p w:rsidR="0045411B" w:rsidRPr="007A4D93" w:rsidRDefault="0045411B" w:rsidP="00B63645">
                        <w:pPr>
                          <w:rPr>
                            <w:rFonts w:ascii="Times New Roman" w:hAnsi="Times New Roman" w:cs="Times New Roman"/>
                          </w:rPr>
                        </w:pPr>
                        <w:r w:rsidRPr="007A4D93">
                          <w:rPr>
                            <w:rFonts w:ascii="Times New Roman" w:eastAsia="Arial" w:hAnsi="Times New Roman" w:cs="Times New Roman"/>
                            <w:color w:val="000000"/>
                          </w:rPr>
                          <w:t xml:space="preserve">5. </w:t>
                        </w:r>
                        <w:r w:rsidRPr="007A4D93">
                          <w:rPr>
                            <w:rFonts w:ascii="Times New Roman" w:hAnsi="Times New Roman" w:cs="Times New Roman"/>
                          </w:rPr>
                          <w:t>System Development using PWA Technology</w:t>
                        </w:r>
                      </w:p>
                      <w:p w:rsidR="0045411B" w:rsidRPr="007A4D93" w:rsidRDefault="0045411B" w:rsidP="00B63645">
                        <w:pPr>
                          <w:rPr>
                            <w:rFonts w:ascii="Times New Roman" w:hAnsi="Times New Roman" w:cs="Times New Roman"/>
                          </w:rPr>
                        </w:pPr>
                        <w:r w:rsidRPr="007A4D93">
                          <w:rPr>
                            <w:rFonts w:ascii="Times New Roman" w:eastAsia="Arial" w:hAnsi="Times New Roman" w:cs="Times New Roman"/>
                            <w:color w:val="000000"/>
                          </w:rPr>
                          <w:t xml:space="preserve">6. </w:t>
                        </w:r>
                        <w:r w:rsidRPr="007A4D93">
                          <w:rPr>
                            <w:rFonts w:ascii="Times New Roman" w:hAnsi="Times New Roman" w:cs="Times New Roman"/>
                          </w:rPr>
                          <w:t>Complaint Submission</w:t>
                        </w:r>
                      </w:p>
                      <w:p w:rsidR="0045411B" w:rsidRPr="007A4D93" w:rsidRDefault="0045411B" w:rsidP="00B63645">
                        <w:pPr>
                          <w:rPr>
                            <w:rFonts w:ascii="Times New Roman" w:hAnsi="Times New Roman" w:cs="Times New Roman"/>
                          </w:rPr>
                        </w:pPr>
                        <w:r w:rsidRPr="007A4D93">
                          <w:rPr>
                            <w:rFonts w:ascii="Times New Roman" w:hAnsi="Times New Roman" w:cs="Times New Roman"/>
                          </w:rPr>
                          <w:t>7. Complaint Verification and Monitoring</w:t>
                        </w:r>
                      </w:p>
                      <w:p w:rsidR="0045411B" w:rsidRPr="007A4D93" w:rsidRDefault="0045411B" w:rsidP="00B63645">
                        <w:pPr>
                          <w:rPr>
                            <w:rFonts w:ascii="Times New Roman" w:hAnsi="Times New Roman" w:cs="Times New Roman"/>
                          </w:rPr>
                        </w:pPr>
                        <w:r w:rsidRPr="007A4D93">
                          <w:rPr>
                            <w:rFonts w:ascii="Times New Roman" w:hAnsi="Times New Roman" w:cs="Times New Roman"/>
                          </w:rPr>
                          <w:t>8. Violation Recording</w:t>
                        </w:r>
                      </w:p>
                      <w:p w:rsidR="0045411B" w:rsidRPr="007A4D93" w:rsidRDefault="0045411B" w:rsidP="00B63645">
                        <w:pPr>
                          <w:rPr>
                            <w:rFonts w:ascii="Times New Roman" w:hAnsi="Times New Roman" w:cs="Times New Roman"/>
                          </w:rPr>
                        </w:pPr>
                        <w:r w:rsidRPr="007A4D93">
                          <w:rPr>
                            <w:rFonts w:ascii="Times New Roman" w:hAnsi="Times New Roman" w:cs="Times New Roman"/>
                          </w:rPr>
                          <w:t>9. Report Generation</w:t>
                        </w:r>
                      </w:p>
                      <w:p w:rsidR="0045411B" w:rsidRPr="007A4D93" w:rsidRDefault="0045411B" w:rsidP="00B63645">
                        <w:pPr>
                          <w:rPr>
                            <w:rFonts w:ascii="Times New Roman" w:hAnsi="Times New Roman" w:cs="Times New Roman"/>
                          </w:rPr>
                        </w:pPr>
                        <w:r w:rsidRPr="007A4D93">
                          <w:rPr>
                            <w:rFonts w:ascii="Times New Roman" w:hAnsi="Times New Roman" w:cs="Times New Roman"/>
                          </w:rPr>
                          <w:t>10. System Testing</w:t>
                        </w:r>
                      </w:p>
                      <w:p w:rsidR="0045411B" w:rsidRPr="007A4D93" w:rsidRDefault="0045411B" w:rsidP="00B63645">
                        <w:pPr>
                          <w:rPr>
                            <w:rFonts w:ascii="Times New Roman" w:hAnsi="Times New Roman" w:cs="Times New Roman"/>
                          </w:rPr>
                        </w:pPr>
                        <w:r w:rsidRPr="007A4D93">
                          <w:rPr>
                            <w:rFonts w:ascii="Times New Roman" w:hAnsi="Times New Roman" w:cs="Times New Roman"/>
                          </w:rPr>
                          <w:t>11. System Evaluation</w:t>
                        </w:r>
                      </w:p>
                    </w:txbxContent>
                  </v:textbox>
                </v:rect>
                <v:rect id="Rectangle 2028427423" o:spid="_x0000_s1029" style="position:absolute;left:13235;top:26174;width:2010;height:5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" fillcolor="#cfe2f3" strokecolor="black [3213]">
                  <v:stroke startarrowwidth="narrow" startarrowlength="short" endarrowwidth="narrow" endarrowlength="short" joinstyle="round"/>
                  <v:textbox inset="2.53958mm,2.53958mm,2.53958mm,2.53958mm">
                    <w:txbxContent>
                      <w:p w:rsidR="0045411B" w:rsidRPr="007A4D93" w:rsidRDefault="0045411B">
                        <w:pPr>
                          <w:jc w:val="center"/>
                          <w:rPr>
                            <w:rFonts w:ascii="Times New Roman" w:hAnsi="Times New Roman" w:cs="Times New Roman"/>
                          </w:rPr>
                        </w:pPr>
                        <w:r w:rsidRPr="007A4D93">
                          <w:rPr>
                            <w:rFonts w:ascii="Times New Roman" w:eastAsia="Arial" w:hAnsi="Times New Roman" w:cs="Times New Roman"/>
                            <w:b/>
                            <w:color w:val="000000"/>
                          </w:rPr>
                          <w:t>OUTPUT</w:t>
                        </w:r>
                      </w:p>
                      <w:p w:rsidR="0045411B" w:rsidRPr="007A4D93" w:rsidRDefault="0045411B">
                        <w:pPr>
                          <w:rPr>
                            <w:rFonts w:ascii="Times New Roman" w:hAnsi="Times New Roman" w:cs="Times New Roman"/>
                          </w:rPr>
                        </w:pPr>
                        <w:r w:rsidRPr="007A4D93">
                          <w:rPr>
                            <w:rFonts w:ascii="Times New Roman" w:hAnsi="Times New Roman" w:cs="Times New Roman"/>
                          </w:rPr>
                          <w:t>- Web and Mobile-Based Tricycle Drivers Conduct</w:t>
                        </w:r>
                      </w:p>
                      <w:p w:rsidR="0045411B" w:rsidRPr="007A4D93" w:rsidRDefault="0045411B">
                        <w:pPr>
                          <w:rPr>
                            <w:rFonts w:ascii="Times New Roman" w:hAnsi="Times New Roman" w:cs="Times New Roman"/>
                          </w:rPr>
                        </w:pPr>
                        <w:r w:rsidRPr="007A4D93">
                          <w:rPr>
                            <w:rFonts w:ascii="Times New Roman" w:hAnsi="Times New Roman" w:cs="Times New Roman"/>
                          </w:rPr>
                          <w:t>- Reporting System with Progressive Web Application (PWA) for Sagay City</w:t>
                        </w:r>
                      </w:p>
                    </w:txbxContent>
                  </v:textbox>
                </v:rect>
                <v:rect id="Rectangle 2028427422" o:spid="_x0000_s1030" style="position:absolute;left:15641;top:26172;width:2010;height:5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" fillcolor="#cfe2f3" strokecolor="black [3213]">
                  <v:stroke startarrowwidth="narrow" startarrowlength="short" endarrowwidth="narrow" endarrowlength="short" joinstyle="round"/>
                  <v:textbox inset="2.53958mm,2.53958mm,2.53958mm,2.53958mm">
                    <w:txbxContent>
                      <w:p w:rsidR="0045411B" w:rsidRPr="007A4D93" w:rsidRDefault="0045411B">
                        <w:pPr>
                          <w:jc w:val="center"/>
                          <w:rPr>
                            <w:rFonts w:ascii="Times New Roman" w:hAnsi="Times New Roman" w:cs="Times New Roman"/>
                          </w:rPr>
                        </w:pPr>
                        <w:r w:rsidRPr="007A4D93">
                          <w:rPr>
                            <w:rFonts w:ascii="Times New Roman" w:eastAsia="Arial" w:hAnsi="Times New Roman" w:cs="Times New Roman"/>
                            <w:b/>
                            <w:color w:val="000000"/>
                          </w:rPr>
                          <w:t>OUTCOME</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Faster complaint reporting</w:t>
                        </w:r>
                      </w:p>
                      <w:p w:rsidR="0045411B" w:rsidRPr="007A4D93" w:rsidRDefault="0045411B">
                        <w:pPr>
                          <w:rPr>
                            <w:rFonts w:ascii="Times New Roman" w:eastAsia="Arial" w:hAnsi="Times New Roman" w:cs="Times New Roman"/>
                            <w:color w:val="000000"/>
                          </w:rPr>
                        </w:pPr>
                        <w:r w:rsidRPr="007A4D93">
                          <w:rPr>
                            <w:rFonts w:ascii="Times New Roman" w:eastAsia="Arial" w:hAnsi="Times New Roman" w:cs="Times New Roman"/>
                            <w:color w:val="000000"/>
                          </w:rPr>
                          <w:t>- Improved complaint monitoring</w:t>
                        </w:r>
                      </w:p>
                      <w:p w:rsidR="0045411B" w:rsidRPr="007A4D93" w:rsidRDefault="0045411B">
                        <w:pPr>
                          <w:rPr>
                            <w:rFonts w:ascii="Times New Roman" w:hAnsi="Times New Roman" w:cs="Times New Roman"/>
                          </w:rPr>
                        </w:pPr>
                        <w:r w:rsidRPr="007A4D93">
                          <w:rPr>
                            <w:rFonts w:ascii="Times New Roman" w:eastAsia="Arial" w:hAnsi="Times New Roman" w:cs="Times New Roman"/>
                            <w:color w:val="000000"/>
                          </w:rPr>
                          <w:t>- Centralized complaint records</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Increased transparency and accountability</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xml:space="preserve">- Better decision-making by </w:t>
                        </w:r>
                        <w:r>
                          <w:rPr>
                            <w:rFonts w:ascii="Times New Roman" w:eastAsia="Arial" w:hAnsi="Times New Roman" w:cs="Times New Roman"/>
                            <w:color w:val="000000"/>
                          </w:rPr>
                          <w:t>PNP</w:t>
                        </w:r>
                        <w:r w:rsidRPr="007A4D93">
                          <w:rPr>
                            <w:rFonts w:ascii="Times New Roman" w:eastAsia="Arial" w:hAnsi="Times New Roman" w:cs="Times New Roman"/>
                            <w:color w:val="000000"/>
                          </w:rPr>
                          <w:t xml:space="preserve"> and TODA</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Improved public transportation services</w:t>
                        </w:r>
                      </w:p>
                      <w:p w:rsidR="0045411B" w:rsidRPr="007A4D93" w:rsidRDefault="0045411B" w:rsidP="00B63645">
                        <w:pPr>
                          <w:rPr>
                            <w:rFonts w:ascii="Times New Roman" w:eastAsia="Arial" w:hAnsi="Times New Roman" w:cs="Times New Roman"/>
                            <w:color w:val="000000"/>
                          </w:rPr>
                        </w:pPr>
                        <w:r w:rsidRPr="007A4D93">
                          <w:rPr>
                            <w:rFonts w:ascii="Times New Roman" w:eastAsia="Arial" w:hAnsi="Times New Roman" w:cs="Times New Roman"/>
                            <w:color w:val="000000"/>
                          </w:rPr>
                          <w:t>- Enhanced commuter satisfaction in Sagay City</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28427418" o:spid="_x0000_s1031" type="#_x0000_t13" style="position:absolute;left:10286;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" adj="15566" fillcolor="black" strokecolor="black [3213]">
                  <v:stroke startarrowwidth="narrow" startarrowlength="short" endarrowwidth="narrow" endarrowlength="short" joinstyle="round"/>
                  <v:textbox inset="2.53958mm,2.53958mm,2.53958mm,2.53958mm">
                    <w:txbxContent>
                      <w:p w:rsidR="0045411B" w:rsidRDefault="0045411B">
                        <w:pPr>
                          <w:jc w:val="center"/>
                        </w:pPr>
                      </w:p>
                    </w:txbxContent>
                  </v:textbox>
                </v:shape>
                <v:shape id="Right Arrow 2028427420" o:spid="_x0000_s1032" type="#_x0000_t13" style="position:absolute;left:12665;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" adj="15566" fillcolor="black" strokecolor="black [3213]">
                  <v:stroke startarrowwidth="narrow" startarrowlength="short" endarrowwidth="narrow" endarrowlength="short" joinstyle="round"/>
                  <v:textbox inset="2.53958mm,2.53958mm,2.53958mm,2.53958mm">
                    <w:txbxContent>
                      <w:p w:rsidR="0045411B" w:rsidRDefault="0045411B">
                        <w:pPr>
                          <w:jc w:val="center"/>
                        </w:pPr>
                      </w:p>
                    </w:txbxContent>
                  </v:textbox>
                </v:shape>
                <v:shape id="Right Arrow 2028427426" o:spid="_x0000_s1033" type="#_x0000_t13" style="position:absolute;left:14971;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" adj="15566" fillcolor="black" strokecolor="black [3213]">
                  <v:stroke startarrowwidth="narrow" startarrowlength="short" endarrowwidth="narrow" endarrowlength="short" joinstyle="round"/>
                  <v:textbox inset="2.53958mm,2.53958mm,2.53958mm,2.53958mm">
                    <w:txbxContent>
                      <w:p w:rsidR="0045411B" w:rsidRDefault="0045411B">
                        <w:pPr>
                          <w:jc w:val="center"/>
                        </w:pPr>
                      </w:p>
                    </w:txbxContent>
                  </v:textbox>
                </v:shape>
              </v:group>
            </w:pict>
          </mc:Fallback>
        </mc:AlternateContent>
      </w:r>
      <w:r w:rsidR="00A5280E" w:rsidRPr="00A5280E">
        <w:rPr>
          <w:rFonts w:ascii="Times New Roman" w:hAnsi="Times New Roman" w:cs="Times New Roman"/>
          <w:sz w:val="24"/>
          <w:szCs w:val="24"/>
        </w:rPr>
        <w:t xml:space="preserve"> </w:t>
      </w:r>
      <w:r w:rsidR="00A5280E" w:rsidRPr="00A5280E">
        <w:rPr>
          <w:rFonts w:ascii="Times New Roman" w:hAnsi="Times New Roman" w:cs="Times New Roman"/>
          <w:noProof/>
          <w:sz w:val="24"/>
          <w:szCs w:val="24"/>
          <w:lang w:val="en-US"/>
        </w:rPr>
        <w:t>The study uses the Input–Process–Output–Outcome framework. The inputs include the transportation concerns of SUNN students, the existing complaint process of the TODA of Barangay Old Sagay, user requirements, driver information, incident details, and available technical resources</w:t>
      </w:r>
      <w:r w:rsidR="00A5280E" w:rsidRPr="00A5280E">
        <w:rPr>
          <w:noProof/>
          <w:sz w:val="22"/>
          <w:lang w:val="en-US"/>
        </w:rPr>
        <w:t>.</w:t>
      </w:r>
      <w:r>
        <w:rPr>
          <w:rFonts w:ascii="Times New Roman" w:eastAsia="Times New Roman" w:hAnsi="Times New Roman" w:cs="Times New Roman"/>
          <w:sz w:val="24"/>
          <w:szCs w:val="24"/>
        </w:rPr>
        <w:t xml:space="preserve"> </w:t>
      </w: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772C83" w:rsidRDefault="00772C83">
      <w:pPr>
        <w:tabs>
          <w:tab w:val="left" w:pos="9355"/>
        </w:tabs>
        <w:spacing w:before="20" w:after="20"/>
        <w:jc w:val="center"/>
        <w:rPr>
          <w:rFonts w:ascii="Times New Roman" w:eastAsia="Times New Roman" w:hAnsi="Times New Roman" w:cs="Times New Roman"/>
          <w:sz w:val="22"/>
          <w:szCs w:val="22"/>
        </w:rPr>
      </w:pPr>
    </w:p>
    <w:p w:rsidR="00B63645" w:rsidRDefault="00B63645">
      <w:pPr>
        <w:spacing w:before="240" w:after="240" w:line="480" w:lineRule="auto"/>
        <w:jc w:val="center"/>
        <w:rPr>
          <w:rFonts w:ascii="Times New Roman" w:eastAsia="Times New Roman" w:hAnsi="Times New Roman" w:cs="Times New Roman"/>
          <w:sz w:val="24"/>
          <w:szCs w:val="24"/>
        </w:rPr>
      </w:pPr>
    </w:p>
    <w:p w:rsidR="00B63645" w:rsidRDefault="00B63645">
      <w:pPr>
        <w:spacing w:before="240" w:after="240" w:line="480" w:lineRule="auto"/>
        <w:jc w:val="center"/>
        <w:rPr>
          <w:rFonts w:ascii="Times New Roman" w:eastAsia="Times New Roman" w:hAnsi="Times New Roman" w:cs="Times New Roman"/>
          <w:sz w:val="24"/>
          <w:szCs w:val="24"/>
        </w:rPr>
      </w:pPr>
    </w:p>
    <w:p w:rsidR="00EC7452" w:rsidRDefault="00EC7452">
      <w:pPr>
        <w:spacing w:before="240" w:after="240" w:line="480" w:lineRule="auto"/>
        <w:jc w:val="center"/>
        <w:rPr>
          <w:rFonts w:ascii="Times New Roman" w:eastAsia="Times New Roman" w:hAnsi="Times New Roman" w:cs="Times New Roman"/>
          <w:sz w:val="24"/>
          <w:szCs w:val="24"/>
        </w:rPr>
      </w:pPr>
    </w:p>
    <w:p w:rsidR="00772C83" w:rsidRDefault="002D0348">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 Conceptual Framework</w:t>
      </w:r>
    </w:p>
    <w:p w:rsidR="00A5280E" w:rsidRPr="00A5280E" w:rsidRDefault="00A5280E" w:rsidP="00A5280E">
      <w:pPr>
        <w:spacing w:line="480" w:lineRule="auto"/>
        <w:ind w:firstLine="720"/>
        <w:rPr>
          <w:rFonts w:ascii="Times New Roman" w:eastAsia="Times New Roman" w:hAnsi="Times New Roman" w:cs="Times New Roman"/>
          <w:sz w:val="24"/>
          <w:szCs w:val="24"/>
        </w:rPr>
      </w:pPr>
      <w:r w:rsidRPr="00A5280E">
        <w:rPr>
          <w:rFonts w:ascii="Times New Roman" w:eastAsia="Times New Roman" w:hAnsi="Times New Roman" w:cs="Times New Roman"/>
          <w:sz w:val="24"/>
          <w:szCs w:val="24"/>
        </w:rPr>
        <w:t xml:space="preserve">The process includes requirements gathering, analysis, planning, system design, development, testing, evaluation, revision, and deployment preparation. The </w:t>
      </w:r>
      <w:r w:rsidRPr="00A5280E">
        <w:rPr>
          <w:rFonts w:ascii="Times New Roman" w:eastAsia="Times New Roman" w:hAnsi="Times New Roman" w:cs="Times New Roman"/>
          <w:sz w:val="24"/>
          <w:szCs w:val="24"/>
        </w:rPr>
        <w:lastRenderedPageBreak/>
        <w:t>output will be a Web and Mobile-Based Tricycle Drivers Conduct Reporting System with PWA for the selected TODA and its SUNN student complainants.</w:t>
      </w:r>
    </w:p>
    <w:p w:rsidR="00A5280E" w:rsidRPr="00A5280E" w:rsidRDefault="00A5280E" w:rsidP="00A5280E">
      <w:pPr>
        <w:spacing w:line="480" w:lineRule="auto"/>
        <w:ind w:firstLine="720"/>
        <w:rPr>
          <w:rFonts w:ascii="Times New Roman" w:eastAsia="Times New Roman" w:hAnsi="Times New Roman" w:cs="Times New Roman"/>
          <w:sz w:val="24"/>
          <w:szCs w:val="24"/>
        </w:rPr>
      </w:pPr>
      <w:r w:rsidRPr="00A5280E">
        <w:rPr>
          <w:rFonts w:ascii="Times New Roman" w:eastAsia="Times New Roman" w:hAnsi="Times New Roman" w:cs="Times New Roman"/>
          <w:sz w:val="24"/>
          <w:szCs w:val="24"/>
        </w:rPr>
        <w:t>The expected outcome is a more convenient, organized, and transparent process for submitting and managing student complaints. The system is expected to support improved documentation, status monitoring, communication, and accountability while leaving investigation and disciplinary decisions to authorized personnel.</w:t>
      </w:r>
    </w:p>
    <w:p w:rsidR="00A5280E" w:rsidRDefault="00A5280E" w:rsidP="00A5280E">
      <w:pPr>
        <w:spacing w:line="480" w:lineRule="auto"/>
        <w:ind w:firstLine="720"/>
        <w:jc w:val="center"/>
        <w:rPr>
          <w:rFonts w:ascii="Times New Roman" w:eastAsia="Times New Roman" w:hAnsi="Times New Roman" w:cs="Times New Roman"/>
          <w:sz w:val="24"/>
          <w:szCs w:val="24"/>
        </w:rPr>
      </w:pPr>
    </w:p>
    <w:p w:rsidR="00EC7452" w:rsidRDefault="00A5280E" w:rsidP="00A5280E">
      <w:pPr>
        <w:spacing w:line="480" w:lineRule="auto"/>
        <w:ind w:firstLine="720"/>
        <w:jc w:val="center"/>
        <w:rPr>
          <w:rFonts w:ascii="Times New Roman" w:eastAsia="Times New Roman" w:hAnsi="Times New Roman" w:cs="Times New Roman"/>
          <w:sz w:val="24"/>
          <w:szCs w:val="24"/>
        </w:rPr>
      </w:pPr>
      <w:r w:rsidRPr="00A5280E">
        <w:rPr>
          <w:rFonts w:ascii="Times New Roman" w:eastAsia="Times New Roman" w:hAnsi="Times New Roman" w:cs="Times New Roman"/>
          <w:sz w:val="24"/>
          <w:szCs w:val="24"/>
        </w:rPr>
        <w:t> </w:t>
      </w: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pPr>
        <w:spacing w:line="480" w:lineRule="auto"/>
        <w:ind w:firstLine="720"/>
        <w:jc w:val="center"/>
        <w:rPr>
          <w:rFonts w:ascii="Times New Roman" w:eastAsia="Times New Roman" w:hAnsi="Times New Roman" w:cs="Times New Roman"/>
          <w:b/>
          <w:sz w:val="24"/>
          <w:szCs w:val="24"/>
        </w:rPr>
      </w:pPr>
    </w:p>
    <w:p w:rsidR="00EC7452" w:rsidRDefault="00EC7452" w:rsidP="000B6AB3">
      <w:pPr>
        <w:spacing w:line="480" w:lineRule="auto"/>
        <w:rPr>
          <w:rFonts w:ascii="Times New Roman" w:eastAsia="Times New Roman" w:hAnsi="Times New Roman" w:cs="Times New Roman"/>
          <w:b/>
          <w:sz w:val="24"/>
          <w:szCs w:val="24"/>
        </w:rPr>
      </w:pPr>
    </w:p>
    <w:p w:rsidR="00772C83" w:rsidRPr="00A5280E" w:rsidRDefault="002D0348" w:rsidP="00A5280E">
      <w:pPr>
        <w:pStyle w:val="Title"/>
        <w:jc w:val="center"/>
        <w:rPr>
          <w:rFonts w:ascii="Times New Roman" w:hAnsi="Times New Roman" w:cs="Times New Roman"/>
          <w:sz w:val="24"/>
          <w:szCs w:val="24"/>
        </w:rPr>
      </w:pPr>
      <w:r w:rsidRPr="00A5280E">
        <w:rPr>
          <w:rFonts w:ascii="Times New Roman" w:hAnsi="Times New Roman" w:cs="Times New Roman"/>
          <w:sz w:val="24"/>
          <w:szCs w:val="24"/>
        </w:rPr>
        <w:lastRenderedPageBreak/>
        <w:t>CHAPTER II</w:t>
      </w:r>
    </w:p>
    <w:p w:rsidR="00772C83" w:rsidRPr="00A5280E" w:rsidRDefault="002D0348" w:rsidP="00A5280E">
      <w:pPr>
        <w:pStyle w:val="Heading1"/>
        <w:jc w:val="center"/>
        <w:rPr>
          <w:rFonts w:ascii="Times New Roman" w:hAnsi="Times New Roman" w:cs="Times New Roman"/>
          <w:sz w:val="24"/>
          <w:szCs w:val="24"/>
        </w:rPr>
      </w:pPr>
      <w:bookmarkStart w:id="58" w:name="_Toc237809368"/>
      <w:bookmarkStart w:id="59" w:name="_Toc237895657"/>
      <w:r w:rsidRPr="00A5280E">
        <w:rPr>
          <w:rFonts w:ascii="Times New Roman" w:hAnsi="Times New Roman" w:cs="Times New Roman"/>
          <w:sz w:val="24"/>
          <w:szCs w:val="24"/>
        </w:rPr>
        <w:t>REVIEW OF RELATED LITERATURE AND PRIOR ARTS</w:t>
      </w:r>
      <w:bookmarkEnd w:id="58"/>
      <w:bookmarkEnd w:id="59"/>
    </w:p>
    <w:p w:rsidR="00543F4E" w:rsidRPr="00894806" w:rsidRDefault="00543F4E" w:rsidP="00A5280E">
      <w:pPr>
        <w:pStyle w:val="Heading2"/>
        <w:rPr>
          <w:rFonts w:ascii="Times New Roman" w:hAnsi="Times New Roman" w:cs="Times New Roman"/>
          <w:sz w:val="28"/>
          <w:szCs w:val="24"/>
        </w:rPr>
      </w:pPr>
      <w:bookmarkStart w:id="60" w:name="_Toc237809369"/>
      <w:bookmarkStart w:id="61" w:name="_Toc237895658"/>
      <w:r w:rsidRPr="00894806">
        <w:rPr>
          <w:rFonts w:ascii="Times New Roman" w:hAnsi="Times New Roman" w:cs="Times New Roman"/>
          <w:sz w:val="28"/>
          <w:szCs w:val="24"/>
        </w:rPr>
        <w:t>Tricycle Transportation and Driver Conduct</w:t>
      </w:r>
      <w:bookmarkEnd w:id="60"/>
      <w:bookmarkEnd w:id="61"/>
    </w:p>
    <w:p w:rsidR="00A5280E" w:rsidRPr="00A5280E" w:rsidRDefault="002D0348" w:rsidP="00A5280E">
      <w:pPr>
        <w:spacing w:after="120" w:line="36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ab/>
      </w:r>
      <w:r w:rsidR="00A5280E" w:rsidRPr="00A5280E">
        <w:rPr>
          <w:rFonts w:ascii="Times New Roman" w:hAnsi="Times New Roman" w:cs="Times New Roman"/>
          <w:sz w:val="24"/>
          <w:szCs w:val="24"/>
        </w:rPr>
        <w:t>Tricycles are an important form of local transportation in many Philippine communities. They provide short-distance transportation to residents, workers, and students traveling between homes, schools, markets, and other establishments. For SUNN students, tricycles may be a convenient and affordable option when traveling to and from the university.</w:t>
      </w:r>
    </w:p>
    <w:p w:rsid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Studies on tricycle transportation emphasize safety, reliability, affordability, comfort, and proper regulation. Cueto, Uy, and Diaz (2021) examined electric tricycles in General Santos City and identified safety and transportation regulation as important concerns. Their findings support the need to monitor driver conduct and provide an appropriate channel for reporting transportation-related problems. This study applies those concerns to SUNN students using tricycle services affiliated with the TODA of Barangay Old Sagay.</w:t>
      </w:r>
    </w:p>
    <w:p w:rsidR="00A5280E" w:rsidRPr="00894806" w:rsidRDefault="00A5280E" w:rsidP="00A5280E">
      <w:pPr>
        <w:pStyle w:val="Heading2"/>
        <w:rPr>
          <w:rFonts w:ascii="Times New Roman" w:hAnsi="Times New Roman" w:cs="Times New Roman"/>
          <w:sz w:val="28"/>
          <w:szCs w:val="24"/>
        </w:rPr>
      </w:pPr>
      <w:bookmarkStart w:id="62" w:name="_Toc237809370"/>
      <w:bookmarkStart w:id="63" w:name="_Toc237895659"/>
      <w:r w:rsidRPr="00894806">
        <w:rPr>
          <w:rFonts w:ascii="Times New Roman" w:hAnsi="Times New Roman" w:cs="Times New Roman"/>
          <w:sz w:val="28"/>
          <w:szCs w:val="24"/>
        </w:rPr>
        <w:t>Student Complaints in Public Transportation</w:t>
      </w:r>
      <w:bookmarkEnd w:id="62"/>
      <w:bookmarkEnd w:id="63"/>
    </w:p>
    <w:p w:rsidR="00A5280E" w:rsidRP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Students may experience concerns such as unsafe driving, overcharging, refusal to transport passengers, or discourteous treatment. However, they may hesitate to report these concerns when the process is unclear or inconvenient. A structured digital platform can guide students in submitting incident details and supporting evidence while giving authorized personnel a clear way to manage the report. The proposed system is therefore designed specifically for SUNN students rather than for the general public</w:t>
      </w:r>
    </w:p>
    <w:p w:rsidR="00A5280E" w:rsidRPr="00894806" w:rsidRDefault="00A5280E" w:rsidP="00A5280E">
      <w:pPr>
        <w:pStyle w:val="Heading2"/>
        <w:rPr>
          <w:rFonts w:ascii="Times New Roman" w:hAnsi="Times New Roman" w:cs="Times New Roman"/>
          <w:sz w:val="28"/>
          <w:szCs w:val="24"/>
        </w:rPr>
      </w:pPr>
      <w:bookmarkStart w:id="64" w:name="_Toc237809371"/>
      <w:bookmarkStart w:id="65" w:name="_Toc237895660"/>
      <w:r w:rsidRPr="00894806">
        <w:rPr>
          <w:rFonts w:ascii="Times New Roman" w:hAnsi="Times New Roman" w:cs="Times New Roman"/>
          <w:sz w:val="28"/>
          <w:szCs w:val="24"/>
        </w:rPr>
        <w:t>Public Complaint-Management Systems</w:t>
      </w:r>
      <w:bookmarkEnd w:id="64"/>
      <w:bookmarkEnd w:id="65"/>
    </w:p>
    <w:p w:rsid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 xml:space="preserve">Complaint-management systems organize the submission, review, monitoring, and processing of complaints. Mutiawani, Hafist, and Dawood (2024) developed a web-based complaints-management system that addressed inefficiencies in manual </w:t>
      </w:r>
      <w:r w:rsidRPr="00A5280E">
        <w:rPr>
          <w:rFonts w:ascii="Times New Roman" w:hAnsi="Times New Roman" w:cs="Times New Roman"/>
          <w:sz w:val="24"/>
          <w:szCs w:val="24"/>
        </w:rPr>
        <w:lastRenderedPageBreak/>
        <w:t>complaint handling through structured workflows and multiple user roles. The proposed system adopts these concepts but applies them to student complaints about tricycle driver conduct and TODA-based review.</w:t>
      </w:r>
    </w:p>
    <w:p w:rsidR="00A5280E" w:rsidRPr="00894806" w:rsidRDefault="00A5280E" w:rsidP="00A5280E">
      <w:pPr>
        <w:pStyle w:val="Heading2"/>
        <w:rPr>
          <w:rFonts w:ascii="Times New Roman" w:hAnsi="Times New Roman" w:cs="Times New Roman"/>
          <w:sz w:val="28"/>
          <w:szCs w:val="24"/>
        </w:rPr>
      </w:pPr>
      <w:bookmarkStart w:id="66" w:name="_Toc237809372"/>
      <w:bookmarkStart w:id="67" w:name="_Toc237895661"/>
      <w:r w:rsidRPr="00894806">
        <w:rPr>
          <w:rFonts w:ascii="Times New Roman" w:hAnsi="Times New Roman" w:cs="Times New Roman"/>
          <w:sz w:val="28"/>
          <w:szCs w:val="24"/>
        </w:rPr>
        <w:t>Web-Mobile Complaint Service Systems</w:t>
      </w:r>
      <w:bookmarkEnd w:id="66"/>
      <w:bookmarkEnd w:id="67"/>
    </w:p>
    <w:p w:rsid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Padiku, Takdir, and Paneo (2024) examined a web-mobile complaint service system intended to improve complaint handling and resource management. Their work supports the use of web and mobile access for users and administrators. The proposed system applies this approach to SUNN students and includes driver profiles, transportation complaint categories, evidence attachments, status tracking, and notifications.</w:t>
      </w:r>
    </w:p>
    <w:p w:rsidR="00A5280E" w:rsidRPr="00894806" w:rsidRDefault="00A5280E" w:rsidP="00A5280E">
      <w:pPr>
        <w:pStyle w:val="Heading2"/>
        <w:rPr>
          <w:rFonts w:ascii="Times New Roman" w:hAnsi="Times New Roman" w:cs="Times New Roman"/>
          <w:sz w:val="28"/>
          <w:szCs w:val="24"/>
        </w:rPr>
      </w:pPr>
      <w:bookmarkStart w:id="68" w:name="_Toc237809373"/>
      <w:bookmarkStart w:id="69" w:name="_Toc237895662"/>
      <w:r w:rsidRPr="00894806">
        <w:rPr>
          <w:rFonts w:ascii="Times New Roman" w:hAnsi="Times New Roman" w:cs="Times New Roman"/>
          <w:sz w:val="28"/>
          <w:szCs w:val="24"/>
        </w:rPr>
        <w:t>Evidence-Based Complaint Reporting</w:t>
      </w:r>
      <w:bookmarkEnd w:id="68"/>
      <w:bookmarkEnd w:id="69"/>
    </w:p>
    <w:p w:rsid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A complaint is more useful when it contains the date, time, location, description, driver or vehicle information, and supporting evidence when available. The proposed system will permit SUNN students to submit appropriate digital attachments. These files will be protected through access controls and will not automatically be treated as proof of a violation. Review and verification will remain the responsibility of authorized TODA personnel.</w:t>
      </w:r>
    </w:p>
    <w:p w:rsidR="00A5280E" w:rsidRPr="00894806" w:rsidRDefault="00A5280E" w:rsidP="00A5280E">
      <w:pPr>
        <w:pStyle w:val="Heading2"/>
        <w:rPr>
          <w:rFonts w:ascii="Times New Roman" w:hAnsi="Times New Roman" w:cs="Times New Roman"/>
          <w:sz w:val="28"/>
          <w:szCs w:val="24"/>
        </w:rPr>
      </w:pPr>
      <w:bookmarkStart w:id="70" w:name="_Toc237809374"/>
      <w:bookmarkStart w:id="71" w:name="_Toc237895663"/>
      <w:r w:rsidRPr="00894806">
        <w:rPr>
          <w:rFonts w:ascii="Times New Roman" w:hAnsi="Times New Roman" w:cs="Times New Roman"/>
          <w:sz w:val="28"/>
          <w:szCs w:val="24"/>
        </w:rPr>
        <w:t>Role-Based Access and Confidentiality</w:t>
      </w:r>
      <w:bookmarkEnd w:id="70"/>
      <w:bookmarkEnd w:id="71"/>
    </w:p>
    <w:p w:rsid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Different users require different access privileges. Students should be able to submit and monitor their own complaints, while TODA officers need access to complaints relevant to their duties. Role-based access can help protect student identities, driver information, and sensitive attachments. The proposed system will apply role-based access to restrict functions and records according to each user’s responsibility</w:t>
      </w:r>
    </w:p>
    <w:p w:rsidR="00A5280E" w:rsidRPr="00894806" w:rsidRDefault="00A5280E" w:rsidP="00A5280E">
      <w:pPr>
        <w:pStyle w:val="Heading2"/>
        <w:rPr>
          <w:rFonts w:ascii="Times New Roman" w:hAnsi="Times New Roman" w:cs="Times New Roman"/>
          <w:sz w:val="28"/>
          <w:szCs w:val="24"/>
        </w:rPr>
      </w:pPr>
      <w:bookmarkStart w:id="72" w:name="_Toc237809375"/>
      <w:bookmarkStart w:id="73" w:name="_Toc237895664"/>
      <w:r w:rsidRPr="00894806">
        <w:rPr>
          <w:rFonts w:ascii="Times New Roman" w:hAnsi="Times New Roman" w:cs="Times New Roman"/>
          <w:sz w:val="28"/>
          <w:szCs w:val="24"/>
        </w:rPr>
        <w:t>Progressive Web Applications</w:t>
      </w:r>
      <w:bookmarkEnd w:id="72"/>
      <w:bookmarkEnd w:id="73"/>
    </w:p>
    <w:p w:rsidR="00A5280E" w:rsidRP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 xml:space="preserve">Patil and Shah (2022) and Jhala (2021) discussed PWAs as cross-platform alternatives to native mobile applications. PWAs can provide responsive interfaces, </w:t>
      </w:r>
      <w:r w:rsidRPr="00A5280E">
        <w:rPr>
          <w:rFonts w:ascii="Times New Roman" w:hAnsi="Times New Roman" w:cs="Times New Roman"/>
          <w:sz w:val="24"/>
          <w:szCs w:val="24"/>
        </w:rPr>
        <w:lastRenderedPageBreak/>
        <w:t>installation support, caching, and selected offline features. This technology is suitable for the proposed system because SUNN students may use different devices to submit complaints. Features that require current database access, such as authentication and synchronization, will still require an internet connection.</w:t>
      </w:r>
    </w:p>
    <w:p w:rsidR="00A5280E" w:rsidRPr="00894806" w:rsidRDefault="00A5280E" w:rsidP="00A5280E">
      <w:pPr>
        <w:pStyle w:val="Heading2"/>
        <w:rPr>
          <w:rFonts w:ascii="Times New Roman" w:hAnsi="Times New Roman" w:cs="Times New Roman"/>
          <w:sz w:val="28"/>
          <w:szCs w:val="24"/>
        </w:rPr>
      </w:pPr>
      <w:bookmarkStart w:id="74" w:name="_Toc237809376"/>
      <w:bookmarkStart w:id="75" w:name="_Toc237895665"/>
      <w:r w:rsidRPr="00894806">
        <w:rPr>
          <w:rFonts w:ascii="Times New Roman" w:hAnsi="Times New Roman" w:cs="Times New Roman"/>
          <w:sz w:val="28"/>
          <w:szCs w:val="24"/>
        </w:rPr>
        <w:t>Centralized Data Management</w:t>
      </w:r>
      <w:bookmarkEnd w:id="74"/>
      <w:bookmarkEnd w:id="75"/>
    </w:p>
    <w:p w:rsidR="00A5280E" w:rsidRP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A centralized database can connect student accounts, driver profiles, complaints, attachments, statuses, notifications, and actions taken. This allows authorized TODA officers to retrieve related information more efficiently and review complaint histories when appropriate. The proposed system will use centralized records to improve organization and monitoring.</w:t>
      </w:r>
    </w:p>
    <w:p w:rsidR="00A5280E" w:rsidRPr="00894806" w:rsidRDefault="00A5280E" w:rsidP="00A5280E">
      <w:pPr>
        <w:pStyle w:val="Heading2"/>
        <w:rPr>
          <w:rFonts w:ascii="Times New Roman" w:hAnsi="Times New Roman" w:cs="Times New Roman"/>
          <w:sz w:val="28"/>
          <w:szCs w:val="24"/>
        </w:rPr>
      </w:pPr>
      <w:bookmarkStart w:id="76" w:name="_Toc237809377"/>
      <w:bookmarkStart w:id="77" w:name="_Toc237895666"/>
      <w:r w:rsidRPr="00894806">
        <w:rPr>
          <w:rFonts w:ascii="Times New Roman" w:hAnsi="Times New Roman" w:cs="Times New Roman"/>
          <w:sz w:val="28"/>
          <w:szCs w:val="24"/>
        </w:rPr>
        <w:t>Complaint Tracking and Accountability</w:t>
      </w:r>
      <w:bookmarkEnd w:id="76"/>
      <w:bookmarkEnd w:id="77"/>
    </w:p>
    <w:p w:rsidR="00A5280E" w:rsidRP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Complaint tracking allows students and authorized personnel to determine the current stage of a report. Statuses may include Submitted, Received, Under Review, Verified, Referred, Resolved, and Closed. Tracking can improve communication and create a clearer history of actions, although it does not guarantee a particular outcome or replace official decision-making.</w:t>
      </w:r>
    </w:p>
    <w:p w:rsidR="00A5280E" w:rsidRPr="00894806" w:rsidRDefault="00A5280E" w:rsidP="00A5280E">
      <w:pPr>
        <w:pStyle w:val="Heading2"/>
        <w:rPr>
          <w:rFonts w:ascii="Times New Roman" w:hAnsi="Times New Roman" w:cs="Times New Roman"/>
          <w:sz w:val="28"/>
          <w:szCs w:val="24"/>
        </w:rPr>
      </w:pPr>
      <w:bookmarkStart w:id="78" w:name="_Toc237809378"/>
      <w:bookmarkStart w:id="79" w:name="_Toc237895667"/>
      <w:r w:rsidRPr="00894806">
        <w:rPr>
          <w:rFonts w:ascii="Times New Roman" w:hAnsi="Times New Roman" w:cs="Times New Roman"/>
          <w:sz w:val="28"/>
          <w:szCs w:val="24"/>
        </w:rPr>
        <w:t>Police and Transportation-Related Complaint Systems</w:t>
      </w:r>
      <w:bookmarkEnd w:id="78"/>
      <w:bookmarkEnd w:id="79"/>
    </w:p>
    <w:p w:rsidR="00A5280E" w:rsidRPr="00A5280E" w:rsidRDefault="00A5280E" w:rsidP="00A5280E">
      <w:pPr>
        <w:spacing w:after="120" w:line="360" w:lineRule="auto"/>
        <w:ind w:firstLine="720"/>
        <w:rPr>
          <w:rFonts w:ascii="Times New Roman" w:hAnsi="Times New Roman" w:cs="Times New Roman"/>
          <w:sz w:val="24"/>
          <w:szCs w:val="24"/>
        </w:rPr>
      </w:pPr>
      <w:r w:rsidRPr="00A5280E">
        <w:rPr>
          <w:rFonts w:ascii="Times New Roman" w:hAnsi="Times New Roman" w:cs="Times New Roman"/>
          <w:sz w:val="24"/>
          <w:szCs w:val="24"/>
        </w:rPr>
        <w:t>Gunasundari et al. (2023) proposed a web-based police complaint-management system with electronic filing, tracking, assignment, and monitoring. This is relevant to the proposed study because some transportation concerns may involve public safety. However, the proposed system is primarily intended for the TODA of Barangay Old Sagay and will not replace police investigation or legal procedures.</w:t>
      </w:r>
    </w:p>
    <w:p w:rsidR="00543F4E" w:rsidRPr="00894806" w:rsidRDefault="00543F4E" w:rsidP="006842B7">
      <w:pPr>
        <w:pStyle w:val="Heading2"/>
        <w:rPr>
          <w:rFonts w:ascii="Times New Roman" w:hAnsi="Times New Roman" w:cs="Times New Roman"/>
          <w:sz w:val="32"/>
          <w:szCs w:val="24"/>
        </w:rPr>
      </w:pPr>
      <w:bookmarkStart w:id="80" w:name="_Toc237809379"/>
      <w:bookmarkStart w:id="81" w:name="_Toc237895668"/>
      <w:r w:rsidRPr="00894806">
        <w:rPr>
          <w:rFonts w:ascii="Times New Roman" w:hAnsi="Times New Roman" w:cs="Times New Roman"/>
          <w:sz w:val="28"/>
          <w:szCs w:val="24"/>
        </w:rPr>
        <w:t>Web-Based Information Systems for Public Services</w:t>
      </w:r>
      <w:bookmarkEnd w:id="80"/>
      <w:bookmarkEnd w:id="81"/>
    </w:p>
    <w:p w:rsidR="006842B7" w:rsidRPr="000B6AB3" w:rsidRDefault="00543F4E" w:rsidP="000B6AB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Pr="00543F4E">
        <w:rPr>
          <w:rFonts w:ascii="Times New Roman" w:eastAsia="Times New Roman" w:hAnsi="Times New Roman" w:cs="Times New Roman"/>
          <w:sz w:val="24"/>
          <w:szCs w:val="24"/>
        </w:rPr>
        <w:t xml:space="preserve">Web-based systems make public services more accessible by allowing users to submit and manage information through internet-connected devices. They can centralize records, reduce manual work, and improve efficiency. The proposed system </w:t>
      </w:r>
      <w:r w:rsidRPr="00543F4E">
        <w:rPr>
          <w:rFonts w:ascii="Times New Roman" w:eastAsia="Times New Roman" w:hAnsi="Times New Roman" w:cs="Times New Roman"/>
          <w:sz w:val="24"/>
          <w:szCs w:val="24"/>
        </w:rPr>
        <w:lastRenderedPageBreak/>
        <w:t>applies these principles by digitally managing tricycle reports, driver information, violations, attachments, and notifications.</w:t>
      </w:r>
    </w:p>
    <w:p w:rsidR="00543F4E" w:rsidRPr="00894806" w:rsidRDefault="00543F4E" w:rsidP="006842B7">
      <w:pPr>
        <w:pStyle w:val="Heading2"/>
        <w:rPr>
          <w:rFonts w:ascii="Times New Roman" w:hAnsi="Times New Roman" w:cs="Times New Roman"/>
          <w:sz w:val="28"/>
          <w:szCs w:val="24"/>
        </w:rPr>
      </w:pPr>
      <w:bookmarkStart w:id="82" w:name="_Toc237809380"/>
      <w:bookmarkStart w:id="83" w:name="_Toc237895669"/>
      <w:r w:rsidRPr="00894806">
        <w:rPr>
          <w:rFonts w:ascii="Times New Roman" w:hAnsi="Times New Roman" w:cs="Times New Roman"/>
          <w:sz w:val="28"/>
          <w:szCs w:val="24"/>
        </w:rPr>
        <w:t>Mobile-Based Information Systems</w:t>
      </w:r>
      <w:bookmarkEnd w:id="82"/>
      <w:bookmarkEnd w:id="83"/>
    </w:p>
    <w:p w:rsid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Mobile-based systems allow users to access services and submit reports using smartphones or other mobile devices. This is useful for transportation incidents because users can report incidents closer to when and where they occur. The proposed system uses a responsive web design so it can be accessed through both desktop and mobile devices.</w:t>
      </w:r>
    </w:p>
    <w:p w:rsidR="00543F4E" w:rsidRPr="00894806" w:rsidRDefault="00543F4E" w:rsidP="006842B7">
      <w:pPr>
        <w:pStyle w:val="Heading2"/>
        <w:rPr>
          <w:rFonts w:ascii="Times New Roman" w:hAnsi="Times New Roman" w:cs="Times New Roman"/>
          <w:sz w:val="28"/>
          <w:szCs w:val="24"/>
        </w:rPr>
      </w:pPr>
      <w:bookmarkStart w:id="84" w:name="_Toc237809381"/>
      <w:bookmarkStart w:id="85" w:name="_Toc237895670"/>
      <w:r w:rsidRPr="00894806">
        <w:rPr>
          <w:rFonts w:ascii="Times New Roman" w:hAnsi="Times New Roman" w:cs="Times New Roman"/>
          <w:sz w:val="28"/>
          <w:szCs w:val="24"/>
        </w:rPr>
        <w:t>Data Management and Centralized Records</w:t>
      </w:r>
      <w:bookmarkEnd w:id="84"/>
      <w:bookmarkEnd w:id="85"/>
    </w:p>
    <w:p w:rsidR="00543F4E" w:rsidRPr="006842B7" w:rsidRDefault="00543F4E" w:rsidP="006842B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Pr="00543F4E">
        <w:rPr>
          <w:rFonts w:ascii="Times New Roman" w:eastAsia="Times New Roman" w:hAnsi="Times New Roman" w:cs="Times New Roman"/>
          <w:sz w:val="24"/>
          <w:szCs w:val="24"/>
        </w:rPr>
        <w:t>Centralized data management allows reports and related information to be stored, organized, and retrieved efficiently. The proposed system uses interconnected records for users, drivers, reports, violations, attachments, and notifications. This helps authorized personnel review driver histories, previous reports, violations, and complaint progress in one system.</w:t>
      </w:r>
    </w:p>
    <w:p w:rsidR="00543F4E" w:rsidRPr="00894806" w:rsidRDefault="00543F4E" w:rsidP="006842B7">
      <w:pPr>
        <w:pStyle w:val="Heading2"/>
        <w:rPr>
          <w:rFonts w:ascii="Times New Roman" w:hAnsi="Times New Roman" w:cs="Times New Roman"/>
          <w:sz w:val="28"/>
          <w:szCs w:val="24"/>
        </w:rPr>
      </w:pPr>
      <w:bookmarkStart w:id="86" w:name="_Toc237809382"/>
      <w:bookmarkStart w:id="87" w:name="_Toc237895671"/>
      <w:r w:rsidRPr="00894806">
        <w:rPr>
          <w:rFonts w:ascii="Times New Roman" w:hAnsi="Times New Roman" w:cs="Times New Roman"/>
          <w:sz w:val="28"/>
          <w:szCs w:val="24"/>
        </w:rPr>
        <w:t>Transparency, Accountability, and Report Tracking</w:t>
      </w:r>
      <w:bookmarkEnd w:id="86"/>
      <w:bookmarkEnd w:id="87"/>
    </w:p>
    <w:p w:rsidR="00543F4E" w:rsidRPr="00543F4E" w:rsidRDefault="00543F4E" w:rsidP="006842B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543F4E">
        <w:rPr>
          <w:rFonts w:ascii="Times New Roman" w:eastAsia="Times New Roman" w:hAnsi="Times New Roman" w:cs="Times New Roman"/>
          <w:sz w:val="24"/>
          <w:szCs w:val="24"/>
        </w:rPr>
        <w:t>Complaint tracking improves transparency by allowing users and authorized personnel to monitor the progress of submitted reports. Statuses such as Submitted, Under Review, Verified, Referred, Resolved, and Closed can show the current stage of a complaint. In the proposed system, this feature helps commuters know whether their reports have been received and processed.</w:t>
      </w:r>
    </w:p>
    <w:p w:rsidR="00772C83" w:rsidRPr="006842B7" w:rsidRDefault="002D0348" w:rsidP="006842B7">
      <w:pPr>
        <w:pStyle w:val="Heading2"/>
        <w:rPr>
          <w:rFonts w:ascii="Times New Roman" w:hAnsi="Times New Roman" w:cs="Times New Roman"/>
          <w:sz w:val="28"/>
          <w:szCs w:val="28"/>
        </w:rPr>
      </w:pPr>
      <w:bookmarkStart w:id="88" w:name="_Toc237809383"/>
      <w:bookmarkStart w:id="89" w:name="_Toc237895672"/>
      <w:r w:rsidRPr="006842B7">
        <w:rPr>
          <w:rFonts w:ascii="Times New Roman" w:hAnsi="Times New Roman" w:cs="Times New Roman"/>
          <w:sz w:val="28"/>
          <w:szCs w:val="28"/>
        </w:rPr>
        <w:t>Prior Arts</w:t>
      </w:r>
      <w:bookmarkEnd w:id="88"/>
      <w:bookmarkEnd w:id="89"/>
    </w:p>
    <w:p w:rsidR="000B6AB3" w:rsidRDefault="00543F4E" w:rsidP="006842B7">
      <w:pPr>
        <w:pStyle w:val="Heading3"/>
      </w:pPr>
      <w:bookmarkStart w:id="90" w:name="_Toc237809384"/>
      <w:bookmarkStart w:id="91" w:name="_Toc237895673"/>
      <w:r w:rsidRPr="00894806">
        <w:rPr>
          <w:rFonts w:ascii="Times New Roman" w:hAnsi="Times New Roman" w:cs="Times New Roman"/>
          <w:szCs w:val="24"/>
        </w:rPr>
        <w:t>Web-Based Complaint Management Systems</w:t>
      </w:r>
      <w:bookmarkEnd w:id="90"/>
      <w:bookmarkEnd w:id="91"/>
    </w:p>
    <w:p w:rsidR="00543F4E" w:rsidRPr="000B6AB3" w:rsidRDefault="00543F4E" w:rsidP="000B6AB3">
      <w:pPr>
        <w:pStyle w:val="Body"/>
        <w:ind w:firstLine="720"/>
        <w:rPr>
          <w:rFonts w:ascii="Calibri" w:hAnsi="Calibri" w:cs="Calibri"/>
          <w:b/>
          <w:sz w:val="28"/>
          <w:szCs w:val="28"/>
        </w:rPr>
      </w:pPr>
      <w:r w:rsidRPr="000B6AB3">
        <w:rPr>
          <w:rFonts w:ascii="Times New Roman" w:hAnsi="Times New Roman" w:cs="Times New Roman"/>
          <w:sz w:val="24"/>
          <w:szCs w:val="24"/>
        </w:rPr>
        <w:t>Web-based complaint management systems provide centralized platforms for receiving and processing complaints</w:t>
      </w:r>
      <w:r w:rsidRPr="006842B7">
        <w:t>.</w:t>
      </w:r>
    </w:p>
    <w:p w:rsidR="00543F4E" w:rsidRP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 xml:space="preserve">Mutiawani et al. (2024) developed a web-based complaint management system using Flask and Google Cloud services. The system supported four user </w:t>
      </w:r>
      <w:r w:rsidRPr="00543F4E">
        <w:rPr>
          <w:rFonts w:ascii="Times New Roman" w:eastAsia="Times New Roman" w:hAnsi="Times New Roman" w:cs="Times New Roman"/>
          <w:sz w:val="24"/>
          <w:szCs w:val="24"/>
        </w:rPr>
        <w:lastRenderedPageBreak/>
        <w:t>groups with different responsibilities and access privileges. Black-box and white-box testing were performed, and usability was evaluat</w:t>
      </w:r>
      <w:r>
        <w:rPr>
          <w:rFonts w:ascii="Times New Roman" w:eastAsia="Times New Roman" w:hAnsi="Times New Roman" w:cs="Times New Roman"/>
          <w:sz w:val="24"/>
          <w:szCs w:val="24"/>
        </w:rPr>
        <w:t>ed using the USE Questionnaire.</w:t>
      </w:r>
    </w:p>
    <w:p w:rsidR="00543F4E" w:rsidRP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The system demonstrates the importance of role-based access, complaint tracking, and structured workflows. These concepts are relevant to the proposed tricycle reporting system, which similarly requires different permissions for comm</w:t>
      </w:r>
      <w:r w:rsidR="006842B7">
        <w:rPr>
          <w:rFonts w:ascii="Times New Roman" w:eastAsia="Times New Roman" w:hAnsi="Times New Roman" w:cs="Times New Roman"/>
          <w:sz w:val="24"/>
          <w:szCs w:val="24"/>
        </w:rPr>
        <w:t>uters and authorized personnel.</w:t>
      </w:r>
    </w:p>
    <w:p w:rsid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However, the system was designed for a university laboratory environment rather than public transportation. The proposed study adapts the complaint-management concept to tricycle driver conduct and transportation-related incidents.</w:t>
      </w:r>
    </w:p>
    <w:p w:rsidR="000B6AB3" w:rsidRDefault="00543F4E" w:rsidP="006842B7">
      <w:pPr>
        <w:pStyle w:val="Heading3"/>
        <w:rPr>
          <w:rFonts w:ascii="Times New Roman" w:hAnsi="Times New Roman" w:cs="Times New Roman"/>
          <w:szCs w:val="24"/>
        </w:rPr>
      </w:pPr>
      <w:bookmarkStart w:id="92" w:name="_Toc237809385"/>
      <w:bookmarkStart w:id="93" w:name="_Toc237895674"/>
      <w:r w:rsidRPr="00894806">
        <w:rPr>
          <w:rFonts w:ascii="Times New Roman" w:hAnsi="Times New Roman" w:cs="Times New Roman"/>
          <w:szCs w:val="24"/>
        </w:rPr>
        <w:t>Police Complaint Management Systems</w:t>
      </w:r>
      <w:bookmarkEnd w:id="92"/>
      <w:bookmarkEnd w:id="93"/>
    </w:p>
    <w:p w:rsidR="00543F4E" w:rsidRPr="000B6AB3" w:rsidRDefault="00543F4E" w:rsidP="000B6AB3">
      <w:pPr>
        <w:pStyle w:val="Body"/>
        <w:ind w:firstLine="720"/>
        <w:rPr>
          <w:rFonts w:ascii="Times New Roman" w:hAnsi="Times New Roman" w:cs="Times New Roman"/>
          <w:b/>
          <w:sz w:val="24"/>
          <w:szCs w:val="24"/>
        </w:rPr>
      </w:pPr>
      <w:r w:rsidRPr="000B6AB3">
        <w:rPr>
          <w:rFonts w:ascii="Times New Roman" w:hAnsi="Times New Roman" w:cs="Times New Roman"/>
          <w:sz w:val="24"/>
          <w:szCs w:val="24"/>
        </w:rPr>
        <w:t>Web-based police complaint systems demonstrate how online reporting can be applied to law-enforcement-related processes.</w:t>
      </w:r>
    </w:p>
    <w:p w:rsidR="00543F4E" w:rsidRP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Gunasundari et al. (2023) proposed a web-based police complaint management system that allowed users to file complaints electronically and provided mechanisms for tracking, assigning, and monitoring complaints.</w:t>
      </w:r>
    </w:p>
    <w:p w:rsidR="00543F4E" w:rsidRP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This prior art is relevant to the proposed system because reports involving driver misconduct may include incidents with potential public-safety or law-enforcement implications.</w:t>
      </w:r>
    </w:p>
    <w:p w:rsidR="00543F4E" w:rsidRDefault="00543F4E" w:rsidP="006842B7">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However, a general police complaint system does not specifically address tricycle transportation. The proposed system focuses on driver conduct reporting, allowing transportation-specific information such as driver identification, vehicle information, incident category, location, and supporting evidence to be recorded systematically.</w:t>
      </w:r>
    </w:p>
    <w:p w:rsidR="00A12FC1" w:rsidRPr="00894806" w:rsidRDefault="00543F4E" w:rsidP="00A12FC1">
      <w:pPr>
        <w:pStyle w:val="Heading3"/>
        <w:rPr>
          <w:rFonts w:ascii="Times New Roman" w:hAnsi="Times New Roman" w:cs="Times New Roman"/>
          <w:szCs w:val="24"/>
        </w:rPr>
      </w:pPr>
      <w:bookmarkStart w:id="94" w:name="_Toc237809386"/>
      <w:bookmarkStart w:id="95" w:name="_Toc237895675"/>
      <w:r w:rsidRPr="00894806">
        <w:rPr>
          <w:rFonts w:ascii="Times New Roman" w:hAnsi="Times New Roman" w:cs="Times New Roman"/>
          <w:szCs w:val="24"/>
        </w:rPr>
        <w:t>Progressive Web Application Systems</w:t>
      </w:r>
      <w:bookmarkEnd w:id="94"/>
      <w:bookmarkEnd w:id="95"/>
    </w:p>
    <w:p w:rsidR="00543F4E" w:rsidRPr="00543F4E" w:rsidRDefault="00543F4E" w:rsidP="00A12FC1">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 xml:space="preserve">PWA-based systems have been investigated as alternatives to conventional native mobile applications. Patil and Shah (2022) compared PWA architecture with </w:t>
      </w:r>
      <w:r w:rsidRPr="00543F4E">
        <w:rPr>
          <w:rFonts w:ascii="Times New Roman" w:eastAsia="Times New Roman" w:hAnsi="Times New Roman" w:cs="Times New Roman"/>
          <w:sz w:val="24"/>
          <w:szCs w:val="24"/>
        </w:rPr>
        <w:lastRenderedPageBreak/>
        <w:t>native, mobile web, and hybrid approaches and highlighted features such as offline operation and background synchronization.</w:t>
      </w:r>
    </w:p>
    <w:p w:rsidR="00543F4E" w:rsidRPr="00543F4E" w:rsidRDefault="00543F4E" w:rsidP="00A12FC1">
      <w:pPr>
        <w:spacing w:before="240" w:after="240" w:line="360" w:lineRule="auto"/>
        <w:rPr>
          <w:rFonts w:ascii="Times New Roman" w:eastAsia="Times New Roman" w:hAnsi="Times New Roman" w:cs="Times New Roman"/>
          <w:sz w:val="24"/>
          <w:szCs w:val="24"/>
        </w:rPr>
      </w:pPr>
    </w:p>
    <w:p w:rsidR="00543F4E" w:rsidRPr="00543F4E" w:rsidRDefault="00543F4E" w:rsidP="00A12FC1">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Jhala (2021) likewise emphasized the ability of PWAs to provide native-like experiences through web technologies while maintainin</w:t>
      </w:r>
      <w:r>
        <w:rPr>
          <w:rFonts w:ascii="Times New Roman" w:eastAsia="Times New Roman" w:hAnsi="Times New Roman" w:cs="Times New Roman"/>
          <w:sz w:val="24"/>
          <w:szCs w:val="24"/>
        </w:rPr>
        <w:t>g cross-platform accessibility.</w:t>
      </w:r>
    </w:p>
    <w:p w:rsidR="00543F4E" w:rsidRDefault="00543F4E" w:rsidP="00A12FC1">
      <w:pPr>
        <w:spacing w:before="240" w:after="240" w:line="360" w:lineRule="auto"/>
        <w:ind w:firstLine="720"/>
        <w:rPr>
          <w:rFonts w:ascii="Times New Roman" w:eastAsia="Times New Roman" w:hAnsi="Times New Roman" w:cs="Times New Roman"/>
          <w:sz w:val="24"/>
          <w:szCs w:val="24"/>
        </w:rPr>
      </w:pPr>
      <w:r w:rsidRPr="00543F4E">
        <w:rPr>
          <w:rFonts w:ascii="Times New Roman" w:eastAsia="Times New Roman" w:hAnsi="Times New Roman" w:cs="Times New Roman"/>
          <w:sz w:val="24"/>
          <w:szCs w:val="24"/>
        </w:rPr>
        <w:t>These characteristics make PWA technology suitable for the proposed tricycle reporting system because the intended users may access the application through different devices and operating systems.</w:t>
      </w:r>
    </w:p>
    <w:p w:rsidR="000B6AB3" w:rsidRDefault="00543F4E" w:rsidP="00A12FC1">
      <w:pPr>
        <w:pStyle w:val="Heading3"/>
        <w:spacing w:line="360" w:lineRule="auto"/>
        <w:rPr>
          <w:rFonts w:ascii="Times New Roman" w:hAnsi="Times New Roman" w:cs="Times New Roman"/>
          <w:szCs w:val="24"/>
        </w:rPr>
      </w:pPr>
      <w:bookmarkStart w:id="96" w:name="_Toc237809387"/>
      <w:bookmarkStart w:id="97" w:name="_Toc237895676"/>
      <w:r w:rsidRPr="00894806">
        <w:rPr>
          <w:rFonts w:ascii="Times New Roman" w:hAnsi="Times New Roman" w:cs="Times New Roman"/>
          <w:szCs w:val="24"/>
        </w:rPr>
        <w:t>Philippine Tricycle-Related Prior Arts</w:t>
      </w:r>
      <w:bookmarkEnd w:id="96"/>
      <w:bookmarkEnd w:id="97"/>
    </w:p>
    <w:p w:rsidR="00543F4E" w:rsidRPr="000B6AB3" w:rsidRDefault="00543F4E" w:rsidP="000B6AB3">
      <w:pPr>
        <w:pStyle w:val="Body"/>
        <w:ind w:firstLine="720"/>
        <w:rPr>
          <w:rFonts w:ascii="Times New Roman" w:hAnsi="Times New Roman" w:cs="Times New Roman"/>
          <w:sz w:val="24"/>
          <w:szCs w:val="24"/>
        </w:rPr>
      </w:pPr>
      <w:r w:rsidRPr="000B6AB3">
        <w:rPr>
          <w:rFonts w:ascii="Times New Roman" w:hAnsi="Times New Roman" w:cs="Times New Roman"/>
          <w:sz w:val="24"/>
          <w:szCs w:val="24"/>
        </w:rPr>
        <w:t>Philippine studies have also examined tricycle transportation from transportation-management and safety perspectives.</w:t>
      </w:r>
    </w:p>
    <w:p w:rsidR="00543F4E" w:rsidRPr="00A12FC1" w:rsidRDefault="00543F4E" w:rsidP="00A12FC1">
      <w:pPr>
        <w:spacing w:before="240" w:after="240" w:line="360" w:lineRule="auto"/>
        <w:ind w:firstLine="720"/>
        <w:rPr>
          <w:rFonts w:ascii="Times New Roman" w:eastAsia="Times New Roman" w:hAnsi="Times New Roman" w:cs="Times New Roman"/>
          <w:sz w:val="24"/>
          <w:szCs w:val="24"/>
        </w:rPr>
      </w:pPr>
      <w:r w:rsidRPr="00A12FC1">
        <w:rPr>
          <w:rFonts w:ascii="Times New Roman" w:eastAsia="Times New Roman" w:hAnsi="Times New Roman" w:cs="Times New Roman"/>
          <w:sz w:val="24"/>
          <w:szCs w:val="24"/>
        </w:rPr>
        <w:t>Cueto et al. (2021) investigated electric tricycles in General Santos City and examined transportation factors including safety, reliability, comfort, affordability, and infrastructure. Their research identified hazards associated with motorized tricycle operations and proposed recommendations involving traffic management, franchise regulation, and transportation planning.</w:t>
      </w:r>
    </w:p>
    <w:p w:rsidR="00543F4E" w:rsidRPr="00A12FC1" w:rsidRDefault="00543F4E" w:rsidP="00A12FC1">
      <w:pPr>
        <w:spacing w:before="240" w:after="240" w:line="360" w:lineRule="auto"/>
        <w:ind w:firstLine="720"/>
        <w:rPr>
          <w:rFonts w:ascii="Times New Roman" w:eastAsia="Times New Roman" w:hAnsi="Times New Roman" w:cs="Times New Roman"/>
          <w:sz w:val="24"/>
          <w:szCs w:val="24"/>
        </w:rPr>
      </w:pPr>
      <w:r w:rsidRPr="00A12FC1">
        <w:rPr>
          <w:rFonts w:ascii="Times New Roman" w:eastAsia="Times New Roman" w:hAnsi="Times New Roman" w:cs="Times New Roman"/>
          <w:sz w:val="24"/>
          <w:szCs w:val="24"/>
        </w:rPr>
        <w:t>Another Philippine study conducted in Tayabas City examined the compliance of tricycle drivers with traffic rules and regulations. The researchers used a quantitative descriptive design and surveyed selected enforcers and police officers. The study sought to determine compliance levels and identify problems related to tricycle drivers' obs</w:t>
      </w:r>
      <w:r w:rsidR="00A12FC1">
        <w:rPr>
          <w:rFonts w:ascii="Times New Roman" w:eastAsia="Times New Roman" w:hAnsi="Times New Roman" w:cs="Times New Roman"/>
          <w:sz w:val="24"/>
          <w:szCs w:val="24"/>
        </w:rPr>
        <w:t>ervance of traffic regulations.</w:t>
      </w:r>
    </w:p>
    <w:p w:rsidR="00543F4E" w:rsidRPr="00A12FC1" w:rsidRDefault="00543F4E" w:rsidP="00A12FC1">
      <w:pPr>
        <w:spacing w:before="240" w:after="240" w:line="360" w:lineRule="auto"/>
        <w:ind w:firstLine="720"/>
        <w:rPr>
          <w:rFonts w:ascii="Times New Roman" w:eastAsia="Times New Roman" w:hAnsi="Times New Roman" w:cs="Times New Roman"/>
          <w:sz w:val="24"/>
          <w:szCs w:val="24"/>
        </w:rPr>
      </w:pPr>
      <w:r w:rsidRPr="00A12FC1">
        <w:rPr>
          <w:rFonts w:ascii="Times New Roman" w:eastAsia="Times New Roman" w:hAnsi="Times New Roman" w:cs="Times New Roman"/>
          <w:sz w:val="24"/>
          <w:szCs w:val="24"/>
        </w:rPr>
        <w:t>These studies establish the importance of tricycle driver behavior, traffic-rule compliance, and transportation safety. However, they primarily investigate the transportation problem rather than developing a digital reporting and monitoring platform.</w:t>
      </w:r>
    </w:p>
    <w:p w:rsidR="00543F4E" w:rsidRPr="00A12FC1" w:rsidRDefault="00543F4E" w:rsidP="00A12FC1">
      <w:pPr>
        <w:spacing w:before="240" w:after="240" w:line="360" w:lineRule="auto"/>
        <w:ind w:firstLine="720"/>
        <w:rPr>
          <w:rFonts w:ascii="Times New Roman" w:eastAsia="Times New Roman" w:hAnsi="Times New Roman" w:cs="Times New Roman"/>
          <w:sz w:val="24"/>
          <w:szCs w:val="24"/>
        </w:rPr>
      </w:pPr>
      <w:r w:rsidRPr="00A12FC1">
        <w:rPr>
          <w:rFonts w:ascii="Times New Roman" w:eastAsia="Times New Roman" w:hAnsi="Times New Roman" w:cs="Times New Roman"/>
          <w:sz w:val="24"/>
          <w:szCs w:val="24"/>
        </w:rPr>
        <w:lastRenderedPageBreak/>
        <w:t>This distinction creates an opportunity for the proposed Web and Mobile-Based Tricycle Drivers Conduct Reporting System to combine transportation-related concerns with information technology.</w:t>
      </w:r>
    </w:p>
    <w:p w:rsidR="00A12FC1" w:rsidRDefault="00A12FC1" w:rsidP="00A12FC1">
      <w:pPr>
        <w:spacing w:before="240" w:after="240" w:line="480" w:lineRule="auto"/>
        <w:jc w:val="center"/>
        <w:rPr>
          <w:rFonts w:ascii="Times New Roman" w:eastAsia="Times New Roman" w:hAnsi="Times New Roman" w:cs="Times New Roman"/>
          <w:b/>
          <w:sz w:val="24"/>
          <w:szCs w:val="24"/>
        </w:rPr>
      </w:pPr>
    </w:p>
    <w:p w:rsidR="00A12FC1" w:rsidRPr="00A12FC1" w:rsidRDefault="008C271A" w:rsidP="00A12FC1">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Gap Analysis</w:t>
      </w:r>
    </w:p>
    <w:tbl>
      <w:tblPr>
        <w:tblpPr w:leftFromText="180" w:rightFromText="180" w:vertAnchor="text" w:horzAnchor="margin" w:tblpXSpec="center" w:tblpY="749"/>
        <w:tblW w:w="11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9"/>
        <w:gridCol w:w="899"/>
        <w:gridCol w:w="17"/>
        <w:gridCol w:w="1242"/>
        <w:gridCol w:w="28"/>
        <w:gridCol w:w="1287"/>
        <w:gridCol w:w="25"/>
        <w:gridCol w:w="1144"/>
        <w:gridCol w:w="21"/>
        <w:gridCol w:w="1189"/>
        <w:gridCol w:w="13"/>
        <w:gridCol w:w="1066"/>
        <w:gridCol w:w="1790"/>
        <w:gridCol w:w="814"/>
      </w:tblGrid>
      <w:tr w:rsidR="00E43501" w:rsidTr="00E43501">
        <w:trPr>
          <w:trHeight w:val="419"/>
        </w:trPr>
        <w:tc>
          <w:tcPr>
            <w:tcW w:w="1469" w:type="dxa"/>
          </w:tcPr>
          <w:p w:rsidR="00E43501" w:rsidRPr="00E43501" w:rsidRDefault="00E43501" w:rsidP="00E43501">
            <w:pPr>
              <w:jc w:val="center"/>
              <w:rPr>
                <w:rFonts w:ascii="Times New Roman" w:hAnsi="Times New Roman" w:cs="Times New Roman"/>
                <w:b/>
                <w:bCs/>
                <w:lang w:val="en-US"/>
              </w:rPr>
            </w:pPr>
            <w:r w:rsidRPr="00E43501">
              <w:rPr>
                <w:rFonts w:ascii="Times New Roman" w:hAnsi="Times New Roman" w:cs="Times New Roman"/>
                <w:b/>
                <w:bCs/>
                <w:sz w:val="24"/>
              </w:rPr>
              <w:t>Related System / Study</w:t>
            </w:r>
          </w:p>
        </w:tc>
        <w:tc>
          <w:tcPr>
            <w:tcW w:w="916" w:type="dxa"/>
            <w:gridSpan w:val="2"/>
          </w:tcPr>
          <w:p w:rsidR="00E43501" w:rsidRDefault="00E43501" w:rsidP="00E43501">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w:t>
            </w:r>
            <w:r w:rsidRPr="00E43501">
              <w:rPr>
                <w:rFonts w:ascii="Times New Roman" w:eastAsia="Times New Roman" w:hAnsi="Times New Roman" w:cs="Times New Roman"/>
                <w:b/>
                <w:sz w:val="24"/>
                <w:szCs w:val="24"/>
              </w:rPr>
              <w:t>Based</w:t>
            </w:r>
          </w:p>
        </w:tc>
        <w:tc>
          <w:tcPr>
            <w:tcW w:w="1270" w:type="dxa"/>
            <w:gridSpan w:val="2"/>
          </w:tcPr>
          <w:p w:rsidR="00E43501" w:rsidRDefault="00E43501" w:rsidP="008C271A">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Mobile</w:t>
            </w:r>
          </w:p>
          <w:p w:rsidR="00E43501" w:rsidRDefault="00E43501" w:rsidP="008C271A">
            <w:pPr>
              <w:spacing w:before="240" w:after="240" w:line="480" w:lineRule="auto"/>
              <w:jc w:val="center"/>
              <w:rPr>
                <w:rFonts w:ascii="Times New Roman" w:eastAsia="Times New Roman" w:hAnsi="Times New Roman" w:cs="Times New Roman"/>
                <w:b/>
                <w:sz w:val="24"/>
                <w:szCs w:val="24"/>
              </w:rPr>
            </w:pPr>
            <w:r w:rsidRPr="00E43501">
              <w:rPr>
                <w:rFonts w:ascii="Times New Roman" w:eastAsia="Times New Roman" w:hAnsi="Times New Roman" w:cs="Times New Roman"/>
                <w:b/>
                <w:sz w:val="24"/>
                <w:szCs w:val="24"/>
              </w:rPr>
              <w:t>Accessible</w:t>
            </w:r>
          </w:p>
        </w:tc>
        <w:tc>
          <w:tcPr>
            <w:tcW w:w="1312" w:type="dxa"/>
            <w:gridSpan w:val="2"/>
          </w:tcPr>
          <w:p w:rsidR="00E43501" w:rsidRDefault="00E43501" w:rsidP="008C271A">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Complaint</w:t>
            </w:r>
            <w:r>
              <w:rPr>
                <w:rFonts w:ascii="Times New Roman" w:eastAsia="Times New Roman" w:hAnsi="Times New Roman" w:cs="Times New Roman"/>
                <w:b/>
                <w:sz w:val="24"/>
                <w:szCs w:val="24"/>
              </w:rPr>
              <w:br/>
            </w:r>
            <w:r w:rsidRPr="00E43501">
              <w:rPr>
                <w:rFonts w:ascii="Times New Roman" w:eastAsia="Times New Roman" w:hAnsi="Times New Roman" w:cs="Times New Roman"/>
                <w:b/>
                <w:sz w:val="24"/>
                <w:szCs w:val="24"/>
              </w:rPr>
              <w:t>Reporting</w:t>
            </w:r>
          </w:p>
        </w:tc>
        <w:tc>
          <w:tcPr>
            <w:tcW w:w="1165" w:type="dxa"/>
            <w:gridSpan w:val="2"/>
          </w:tcPr>
          <w:p w:rsidR="00E43501" w:rsidRDefault="00E43501" w:rsidP="008C271A">
            <w:pPr>
              <w:spacing w:before="240" w:after="240" w:line="480" w:lineRule="auto"/>
              <w:jc w:val="center"/>
              <w:rPr>
                <w:rFonts w:ascii="Times New Roman" w:eastAsia="Times New Roman" w:hAnsi="Times New Roman" w:cs="Times New Roman"/>
                <w:b/>
                <w:sz w:val="24"/>
                <w:szCs w:val="24"/>
              </w:rPr>
            </w:pPr>
            <w:r w:rsidRPr="00E43501">
              <w:rPr>
                <w:rFonts w:ascii="Times New Roman" w:eastAsia="Times New Roman" w:hAnsi="Times New Roman" w:cs="Times New Roman"/>
                <w:b/>
                <w:sz w:val="24"/>
                <w:szCs w:val="24"/>
              </w:rPr>
              <w:t>Evidence Upload</w:t>
            </w:r>
          </w:p>
        </w:tc>
        <w:tc>
          <w:tcPr>
            <w:tcW w:w="1202" w:type="dxa"/>
            <w:gridSpan w:val="2"/>
          </w:tcPr>
          <w:p w:rsidR="00E43501" w:rsidRDefault="00E43501" w:rsidP="008C271A">
            <w:pPr>
              <w:spacing w:before="240" w:after="240" w:line="480" w:lineRule="auto"/>
              <w:jc w:val="center"/>
              <w:rPr>
                <w:rFonts w:ascii="Times New Roman" w:eastAsia="Times New Roman" w:hAnsi="Times New Roman" w:cs="Times New Roman"/>
                <w:b/>
                <w:sz w:val="24"/>
                <w:szCs w:val="24"/>
              </w:rPr>
            </w:pPr>
            <w:r w:rsidRPr="00E43501">
              <w:rPr>
                <w:rFonts w:ascii="Times New Roman" w:eastAsia="Times New Roman" w:hAnsi="Times New Roman" w:cs="Times New Roman"/>
                <w:b/>
                <w:sz w:val="24"/>
                <w:szCs w:val="24"/>
              </w:rPr>
              <w:t>Status Tracking</w:t>
            </w:r>
          </w:p>
        </w:tc>
        <w:tc>
          <w:tcPr>
            <w:tcW w:w="1066" w:type="dxa"/>
          </w:tcPr>
          <w:p w:rsidR="00E43501" w:rsidRDefault="00E43501" w:rsidP="008C271A">
            <w:pPr>
              <w:spacing w:before="240" w:after="240" w:line="480" w:lineRule="auto"/>
              <w:jc w:val="center"/>
              <w:rPr>
                <w:rFonts w:ascii="Times New Roman" w:eastAsia="Times New Roman" w:hAnsi="Times New Roman" w:cs="Times New Roman"/>
                <w:b/>
                <w:sz w:val="24"/>
                <w:szCs w:val="24"/>
              </w:rPr>
            </w:pPr>
            <w:r w:rsidRPr="00E43501">
              <w:rPr>
                <w:rFonts w:ascii="Times New Roman" w:eastAsia="Times New Roman" w:hAnsi="Times New Roman" w:cs="Times New Roman"/>
                <w:b/>
                <w:sz w:val="24"/>
                <w:szCs w:val="24"/>
              </w:rPr>
              <w:t>Driver Records</w:t>
            </w:r>
          </w:p>
        </w:tc>
        <w:tc>
          <w:tcPr>
            <w:tcW w:w="1790" w:type="dxa"/>
          </w:tcPr>
          <w:p w:rsidR="00E43501" w:rsidRDefault="00E43501" w:rsidP="008C271A">
            <w:pPr>
              <w:spacing w:before="240" w:after="240" w:line="480" w:lineRule="auto"/>
              <w:jc w:val="center"/>
              <w:rPr>
                <w:rFonts w:ascii="Times New Roman" w:eastAsia="Times New Roman" w:hAnsi="Times New Roman" w:cs="Times New Roman"/>
                <w:b/>
                <w:sz w:val="24"/>
                <w:szCs w:val="24"/>
              </w:rPr>
            </w:pPr>
            <w:r w:rsidRPr="00E43501">
              <w:rPr>
                <w:rFonts w:ascii="Times New Roman" w:eastAsia="Times New Roman" w:hAnsi="Times New Roman" w:cs="Times New Roman"/>
                <w:b/>
                <w:sz w:val="24"/>
                <w:szCs w:val="24"/>
              </w:rPr>
              <w:t>Transportation Focus</w:t>
            </w:r>
          </w:p>
        </w:tc>
        <w:tc>
          <w:tcPr>
            <w:tcW w:w="814" w:type="dxa"/>
          </w:tcPr>
          <w:p w:rsidR="00E43501" w:rsidRDefault="00E43501" w:rsidP="008C271A">
            <w:pPr>
              <w:spacing w:before="240" w:after="240" w:line="480" w:lineRule="auto"/>
              <w:jc w:val="center"/>
              <w:rPr>
                <w:rFonts w:ascii="Times New Roman" w:eastAsia="Times New Roman" w:hAnsi="Times New Roman" w:cs="Times New Roman"/>
                <w:b/>
                <w:sz w:val="24"/>
                <w:szCs w:val="24"/>
              </w:rPr>
            </w:pPr>
            <w:r w:rsidRPr="00E43501">
              <w:rPr>
                <w:rFonts w:ascii="Times New Roman" w:eastAsia="Times New Roman" w:hAnsi="Times New Roman" w:cs="Times New Roman"/>
                <w:b/>
                <w:sz w:val="24"/>
                <w:szCs w:val="24"/>
              </w:rPr>
              <w:t>PWA</w:t>
            </w:r>
          </w:p>
        </w:tc>
      </w:tr>
      <w:tr w:rsidR="00E43501" w:rsidTr="00E43501">
        <w:trPr>
          <w:trHeight w:val="419"/>
        </w:trPr>
        <w:tc>
          <w:tcPr>
            <w:tcW w:w="1469" w:type="dxa"/>
          </w:tcPr>
          <w:p w:rsidR="00E43501" w:rsidRPr="00E43501" w:rsidRDefault="00E43501" w:rsidP="00E43501">
            <w:pPr>
              <w:spacing w:before="240" w:after="240"/>
              <w:jc w:val="center"/>
              <w:rPr>
                <w:rFonts w:ascii="Times New Roman" w:eastAsia="Times New Roman" w:hAnsi="Times New Roman" w:cs="Times New Roman"/>
                <w:sz w:val="14"/>
                <w:szCs w:val="14"/>
              </w:rPr>
            </w:pPr>
            <w:r w:rsidRPr="00E43501">
              <w:rPr>
                <w:rFonts w:ascii="Times New Roman" w:eastAsia="Times New Roman" w:hAnsi="Times New Roman" w:cs="Times New Roman"/>
                <w:szCs w:val="14"/>
              </w:rPr>
              <w:t>Web-Based Faculty Complaint Management System</w:t>
            </w:r>
          </w:p>
        </w:tc>
        <w:tc>
          <w:tcPr>
            <w:tcW w:w="916"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7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16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20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066"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r w:rsidR="00E43501" w:rsidTr="00E43501">
        <w:trPr>
          <w:trHeight w:val="419"/>
        </w:trPr>
        <w:tc>
          <w:tcPr>
            <w:tcW w:w="1469" w:type="dxa"/>
          </w:tcPr>
          <w:p w:rsidR="00E43501" w:rsidRPr="00E43501" w:rsidRDefault="00E43501" w:rsidP="00E43501">
            <w:pPr>
              <w:spacing w:before="240" w:after="240"/>
              <w:jc w:val="center"/>
              <w:rPr>
                <w:rFonts w:ascii="Times New Roman" w:eastAsia="Times New Roman" w:hAnsi="Times New Roman" w:cs="Times New Roman"/>
                <w:b/>
                <w:sz w:val="14"/>
                <w:szCs w:val="24"/>
              </w:rPr>
            </w:pPr>
            <w:r w:rsidRPr="00E43501">
              <w:rPr>
                <w:rFonts w:ascii="Times New Roman" w:hAnsi="Times New Roman" w:cs="Times New Roman"/>
              </w:rPr>
              <w:t>Syiah Kuala University Complaint Management System</w:t>
            </w:r>
          </w:p>
        </w:tc>
        <w:tc>
          <w:tcPr>
            <w:tcW w:w="916"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7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16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0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066"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r w:rsidR="00E43501" w:rsidTr="00E43501">
        <w:trPr>
          <w:trHeight w:val="419"/>
        </w:trPr>
        <w:tc>
          <w:tcPr>
            <w:tcW w:w="1469" w:type="dxa"/>
          </w:tcPr>
          <w:p w:rsidR="00E43501" w:rsidRDefault="00E43501" w:rsidP="00E43501">
            <w:pPr>
              <w:spacing w:before="240" w:after="240"/>
              <w:jc w:val="center"/>
              <w:rPr>
                <w:rFonts w:ascii="Times New Roman" w:eastAsia="Times New Roman" w:hAnsi="Times New Roman" w:cs="Times New Roman"/>
                <w:b/>
                <w:sz w:val="24"/>
                <w:szCs w:val="24"/>
              </w:rPr>
            </w:pPr>
            <w:r>
              <w:t>Web-Mobile Complaint Service System</w:t>
            </w:r>
          </w:p>
        </w:tc>
        <w:tc>
          <w:tcPr>
            <w:tcW w:w="916"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7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16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20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066"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r w:rsidR="00E43501" w:rsidTr="00E43501">
        <w:trPr>
          <w:trHeight w:val="419"/>
        </w:trPr>
        <w:tc>
          <w:tcPr>
            <w:tcW w:w="1469" w:type="dxa"/>
          </w:tcPr>
          <w:p w:rsidR="00E43501" w:rsidRDefault="00581581" w:rsidP="00581581">
            <w:pPr>
              <w:spacing w:before="240" w:after="240"/>
              <w:jc w:val="center"/>
              <w:rPr>
                <w:rFonts w:ascii="Times New Roman" w:eastAsia="Times New Roman" w:hAnsi="Times New Roman" w:cs="Times New Roman"/>
                <w:b/>
                <w:sz w:val="24"/>
                <w:szCs w:val="24"/>
              </w:rPr>
            </w:pPr>
            <w:r>
              <w:t>Web-Based Police Complaint Management System</w:t>
            </w:r>
          </w:p>
        </w:tc>
        <w:tc>
          <w:tcPr>
            <w:tcW w:w="916"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7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2"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16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189"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07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r w:rsidR="00E43501" w:rsidTr="00E43501">
        <w:trPr>
          <w:trHeight w:val="419"/>
        </w:trPr>
        <w:tc>
          <w:tcPr>
            <w:tcW w:w="1469" w:type="dxa"/>
          </w:tcPr>
          <w:p w:rsidR="00E43501" w:rsidRDefault="00581581" w:rsidP="00581581">
            <w:pPr>
              <w:spacing w:before="240" w:after="240"/>
              <w:jc w:val="center"/>
              <w:rPr>
                <w:rFonts w:ascii="Times New Roman" w:eastAsia="Times New Roman" w:hAnsi="Times New Roman" w:cs="Times New Roman"/>
                <w:b/>
                <w:sz w:val="24"/>
                <w:szCs w:val="24"/>
              </w:rPr>
            </w:pPr>
            <w:r>
              <w:lastRenderedPageBreak/>
              <w:t>Tricycle Transportation Studies</w:t>
            </w:r>
          </w:p>
        </w:tc>
        <w:tc>
          <w:tcPr>
            <w:tcW w:w="899"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5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16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1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07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r w:rsidR="00E43501" w:rsidTr="00E43501">
        <w:trPr>
          <w:trHeight w:val="419"/>
        </w:trPr>
        <w:tc>
          <w:tcPr>
            <w:tcW w:w="1469" w:type="dxa"/>
          </w:tcPr>
          <w:p w:rsidR="00E43501" w:rsidRDefault="00581581" w:rsidP="00581581">
            <w:pPr>
              <w:spacing w:before="240" w:after="240"/>
              <w:jc w:val="center"/>
              <w:rPr>
                <w:rFonts w:ascii="Times New Roman" w:eastAsia="Times New Roman" w:hAnsi="Times New Roman" w:cs="Times New Roman"/>
                <w:b/>
                <w:sz w:val="24"/>
                <w:szCs w:val="24"/>
              </w:rPr>
            </w:pPr>
            <w:r>
              <w:t>PWA Research / Prior Arts</w:t>
            </w:r>
          </w:p>
        </w:tc>
        <w:tc>
          <w:tcPr>
            <w:tcW w:w="899"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5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16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21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07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r w:rsidR="00E43501" w:rsidTr="00E43501">
        <w:trPr>
          <w:trHeight w:val="419"/>
        </w:trPr>
        <w:tc>
          <w:tcPr>
            <w:tcW w:w="1469" w:type="dxa"/>
          </w:tcPr>
          <w:p w:rsidR="00E43501" w:rsidRDefault="00581581" w:rsidP="00581581">
            <w:pPr>
              <w:spacing w:before="240" w:after="240"/>
              <w:jc w:val="center"/>
              <w:rPr>
                <w:rFonts w:ascii="Times New Roman" w:eastAsia="Times New Roman" w:hAnsi="Times New Roman" w:cs="Times New Roman"/>
                <w:b/>
                <w:sz w:val="24"/>
                <w:szCs w:val="24"/>
              </w:rPr>
            </w:pPr>
            <w:r>
              <w:t>Proposed System</w:t>
            </w:r>
          </w:p>
        </w:tc>
        <w:tc>
          <w:tcPr>
            <w:tcW w:w="899"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5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315"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16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210"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079" w:type="dxa"/>
            <w:gridSpan w:val="2"/>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1790"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c>
          <w:tcPr>
            <w:tcW w:w="814" w:type="dxa"/>
          </w:tcPr>
          <w:p w:rsidR="00E43501" w:rsidRDefault="00581581" w:rsidP="008C271A">
            <w:pPr>
              <w:spacing w:before="240" w:after="240" w:line="480" w:lineRule="auto"/>
              <w:jc w:val="center"/>
              <w:rPr>
                <w:rFonts w:ascii="Times New Roman" w:eastAsia="Times New Roman" w:hAnsi="Times New Roman" w:cs="Times New Roman"/>
                <w:b/>
                <w:sz w:val="24"/>
                <w:szCs w:val="24"/>
              </w:rPr>
            </w:pPr>
            <w:r>
              <w:rPr>
                <w:rFonts w:ascii="Segoe UI Symbol" w:hAnsi="Segoe UI Symbol" w:cs="Segoe UI Symbol"/>
              </w:rPr>
              <w:t>✓</w:t>
            </w:r>
          </w:p>
        </w:tc>
      </w:tr>
    </w:tbl>
    <w:p w:rsidR="00A12FC1" w:rsidRPr="00894806" w:rsidRDefault="00A12FC1" w:rsidP="00A12FC1">
      <w:pPr>
        <w:pStyle w:val="Heading2"/>
        <w:rPr>
          <w:rFonts w:ascii="Times New Roman" w:hAnsi="Times New Roman" w:cs="Times New Roman"/>
          <w:sz w:val="28"/>
          <w:szCs w:val="24"/>
        </w:rPr>
      </w:pPr>
      <w:bookmarkStart w:id="98" w:name="_Toc237809388"/>
      <w:bookmarkStart w:id="99" w:name="_Toc237895677"/>
      <w:r w:rsidRPr="00894806">
        <w:rPr>
          <w:rFonts w:ascii="Times New Roman" w:hAnsi="Times New Roman" w:cs="Times New Roman"/>
          <w:sz w:val="28"/>
          <w:szCs w:val="24"/>
        </w:rPr>
        <w:t>Synthesis and Research Gap</w:t>
      </w:r>
      <w:bookmarkEnd w:id="98"/>
      <w:bookmarkEnd w:id="99"/>
    </w:p>
    <w:p w:rsidR="00A12FC1" w:rsidRPr="00A12FC1" w:rsidRDefault="00A12FC1" w:rsidP="00A12FC1">
      <w:pPr>
        <w:spacing w:after="120" w:line="360" w:lineRule="auto"/>
        <w:ind w:firstLine="720"/>
        <w:rPr>
          <w:rFonts w:ascii="Times New Roman" w:hAnsi="Times New Roman" w:cs="Times New Roman"/>
          <w:sz w:val="24"/>
          <w:szCs w:val="24"/>
        </w:rPr>
      </w:pPr>
      <w:r w:rsidRPr="00A12FC1">
        <w:rPr>
          <w:rFonts w:ascii="Times New Roman" w:hAnsi="Times New Roman" w:cs="Times New Roman"/>
          <w:sz w:val="24"/>
          <w:szCs w:val="24"/>
        </w:rPr>
        <w:t>The reviewed literature shows that tricycles are important to local mobility, driver conduct affects passenger safety and satisfaction, and digital complaint systems can improve documentation and monitoring. Web-mobile systems improve access, while PWAs support cross-platform use.</w:t>
      </w:r>
    </w:p>
    <w:p w:rsidR="00A12FC1" w:rsidRPr="00A12FC1" w:rsidRDefault="00A12FC1" w:rsidP="00A12FC1">
      <w:pPr>
        <w:spacing w:after="120" w:line="360" w:lineRule="auto"/>
        <w:ind w:firstLine="720"/>
        <w:rPr>
          <w:rFonts w:ascii="Times New Roman" w:hAnsi="Times New Roman" w:cs="Times New Roman"/>
          <w:sz w:val="24"/>
          <w:szCs w:val="24"/>
        </w:rPr>
      </w:pPr>
      <w:r w:rsidRPr="00A12FC1">
        <w:rPr>
          <w:rFonts w:ascii="Times New Roman" w:hAnsi="Times New Roman" w:cs="Times New Roman"/>
          <w:sz w:val="24"/>
          <w:szCs w:val="24"/>
        </w:rPr>
        <w:t>Existing systems, however, are generally designed for laboratories, offices, general public services, or police complaints. Tricycle studies often focus on safety and compliance rather than developing a student-centered reporting system. The gap addressed by this study is the absence of a dedicated platform where SUNN students can submit complaints involving drivers affiliated with the TODA of Barangay Old Sagay, with features for evidence, tracking, notifications, driver records, and TODA-based management.</w:t>
      </w:r>
    </w:p>
    <w:p w:rsidR="008F5DC2" w:rsidRPr="00894806" w:rsidRDefault="008F5DC2" w:rsidP="00A12FC1">
      <w:pPr>
        <w:pStyle w:val="Heading2"/>
        <w:rPr>
          <w:rFonts w:ascii="Times New Roman" w:hAnsi="Times New Roman" w:cs="Times New Roman"/>
          <w:sz w:val="28"/>
          <w:szCs w:val="24"/>
        </w:rPr>
      </w:pPr>
      <w:bookmarkStart w:id="100" w:name="_Toc237809389"/>
      <w:bookmarkStart w:id="101" w:name="_Toc237895678"/>
      <w:r w:rsidRPr="00894806">
        <w:rPr>
          <w:rFonts w:ascii="Times New Roman" w:hAnsi="Times New Roman" w:cs="Times New Roman"/>
          <w:sz w:val="28"/>
          <w:szCs w:val="24"/>
        </w:rPr>
        <w:t>Synthesis of the Literature and Prior Arts</w:t>
      </w:r>
      <w:bookmarkEnd w:id="100"/>
      <w:bookmarkEnd w:id="101"/>
    </w:p>
    <w:p w:rsidR="008F5DC2" w:rsidRPr="00A12FC1" w:rsidRDefault="008F5DC2" w:rsidP="00A12FC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Pr="008F5DC2">
        <w:rPr>
          <w:rFonts w:ascii="Times New Roman" w:eastAsia="Times New Roman" w:hAnsi="Times New Roman" w:cs="Times New Roman"/>
          <w:sz w:val="24"/>
          <w:szCs w:val="24"/>
        </w:rPr>
        <w:t>The reviewed studies show the importance of tricycle safety, driver compliance, digital complaint management, and online incident reporting. PWA research further supports the use of cross-platform web technology. These concepts are combined in the proposed system to provide commuter reporting, driver identification, evidence submission, violation management, notifications, tracking, and administrative monitoring in one platform.</w:t>
      </w:r>
    </w:p>
    <w:p w:rsidR="008F5DC2" w:rsidRPr="00894806" w:rsidRDefault="008F5DC2" w:rsidP="00A12FC1">
      <w:pPr>
        <w:pStyle w:val="Heading2"/>
        <w:rPr>
          <w:rFonts w:ascii="Times New Roman" w:hAnsi="Times New Roman" w:cs="Times New Roman"/>
          <w:sz w:val="28"/>
          <w:szCs w:val="24"/>
        </w:rPr>
      </w:pPr>
      <w:bookmarkStart w:id="102" w:name="_Toc237809390"/>
      <w:bookmarkStart w:id="103" w:name="_Toc237895679"/>
      <w:r w:rsidRPr="00894806">
        <w:rPr>
          <w:rFonts w:ascii="Times New Roman" w:hAnsi="Times New Roman" w:cs="Times New Roman"/>
          <w:sz w:val="28"/>
          <w:szCs w:val="24"/>
        </w:rPr>
        <w:lastRenderedPageBreak/>
        <w:t>Research Framework</w:t>
      </w:r>
      <w:bookmarkEnd w:id="102"/>
      <w:bookmarkEnd w:id="103"/>
    </w:p>
    <w:p w:rsidR="00A12FC1" w:rsidRPr="00A12FC1" w:rsidRDefault="00A12FC1" w:rsidP="00A12FC1">
      <w:pPr>
        <w:spacing w:after="120" w:line="360" w:lineRule="auto"/>
        <w:ind w:firstLine="720"/>
        <w:rPr>
          <w:rFonts w:ascii="Times New Roman" w:hAnsi="Times New Roman" w:cs="Times New Roman"/>
          <w:sz w:val="24"/>
          <w:szCs w:val="24"/>
        </w:rPr>
      </w:pPr>
      <w:r w:rsidRPr="00A12FC1">
        <w:rPr>
          <w:rFonts w:ascii="Times New Roman" w:hAnsi="Times New Roman" w:cs="Times New Roman"/>
          <w:sz w:val="24"/>
          <w:szCs w:val="24"/>
        </w:rPr>
        <w:t>The research framework connects student transportation concerns, digital complaint management, and PWA technology. SUNN students’ experiences provide the basis for identifying system requirements. Complaint-management principles guide the reporting, review, tracking, notification, and record-management features. PWA technology provides access through mobile and desktop browsers. The framework follows this progression: student transportation concerns → reporting requirements → system design → web and mobile PWA development → TODA complaint management → improved monitoring and accountability.</w:t>
      </w: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8F5DC2" w:rsidRDefault="008F5DC2">
      <w:pPr>
        <w:spacing w:line="480" w:lineRule="auto"/>
        <w:jc w:val="center"/>
        <w:rPr>
          <w:rFonts w:ascii="Times New Roman" w:eastAsia="Times New Roman" w:hAnsi="Times New Roman" w:cs="Times New Roman"/>
          <w:b/>
          <w:sz w:val="24"/>
          <w:szCs w:val="24"/>
        </w:rPr>
      </w:pPr>
    </w:p>
    <w:p w:rsidR="00A12FC1" w:rsidRDefault="00A12FC1" w:rsidP="000B6AB3">
      <w:pPr>
        <w:spacing w:line="480" w:lineRule="auto"/>
        <w:rPr>
          <w:rFonts w:ascii="Times New Roman" w:eastAsia="Times New Roman" w:hAnsi="Times New Roman" w:cs="Times New Roman"/>
          <w:b/>
          <w:sz w:val="24"/>
          <w:szCs w:val="24"/>
        </w:rPr>
      </w:pPr>
    </w:p>
    <w:p w:rsidR="00772C83" w:rsidRPr="00A12FC1" w:rsidRDefault="002D0348" w:rsidP="00A12FC1">
      <w:pPr>
        <w:pStyle w:val="Title"/>
        <w:jc w:val="center"/>
        <w:rPr>
          <w:rFonts w:ascii="Times New Roman" w:hAnsi="Times New Roman" w:cs="Times New Roman"/>
          <w:sz w:val="24"/>
          <w:szCs w:val="24"/>
        </w:rPr>
      </w:pPr>
      <w:r w:rsidRPr="00A12FC1">
        <w:rPr>
          <w:rFonts w:ascii="Times New Roman" w:hAnsi="Times New Roman" w:cs="Times New Roman"/>
          <w:sz w:val="24"/>
          <w:szCs w:val="24"/>
        </w:rPr>
        <w:lastRenderedPageBreak/>
        <w:t>CHAPTER III</w:t>
      </w:r>
    </w:p>
    <w:p w:rsidR="00772C83" w:rsidRPr="00A12FC1" w:rsidRDefault="002D0348" w:rsidP="00A12FC1">
      <w:pPr>
        <w:pStyle w:val="Heading1"/>
        <w:jc w:val="center"/>
        <w:rPr>
          <w:rFonts w:ascii="Times New Roman" w:hAnsi="Times New Roman" w:cs="Times New Roman"/>
          <w:sz w:val="24"/>
          <w:szCs w:val="24"/>
        </w:rPr>
      </w:pPr>
      <w:bookmarkStart w:id="104" w:name="_Toc237809391"/>
      <w:bookmarkStart w:id="105" w:name="_Toc237895680"/>
      <w:r w:rsidRPr="00A12FC1">
        <w:rPr>
          <w:rFonts w:ascii="Times New Roman" w:hAnsi="Times New Roman" w:cs="Times New Roman"/>
          <w:sz w:val="24"/>
          <w:szCs w:val="24"/>
        </w:rPr>
        <w:t>METHODOLOGY</w:t>
      </w:r>
      <w:bookmarkEnd w:id="104"/>
      <w:bookmarkEnd w:id="105"/>
    </w:p>
    <w:p w:rsidR="00772C83" w:rsidRPr="00894806" w:rsidRDefault="002D0348" w:rsidP="00A12FC1">
      <w:pPr>
        <w:pStyle w:val="Heading2"/>
        <w:rPr>
          <w:rFonts w:ascii="Times New Roman" w:hAnsi="Times New Roman" w:cs="Times New Roman"/>
          <w:sz w:val="28"/>
          <w:szCs w:val="24"/>
        </w:rPr>
      </w:pPr>
      <w:bookmarkStart w:id="106" w:name="_Toc237809392"/>
      <w:bookmarkStart w:id="107" w:name="_Toc237895681"/>
      <w:r w:rsidRPr="00894806">
        <w:rPr>
          <w:rFonts w:ascii="Times New Roman" w:hAnsi="Times New Roman" w:cs="Times New Roman"/>
          <w:sz w:val="28"/>
          <w:szCs w:val="24"/>
        </w:rPr>
        <w:t>Research Design</w:t>
      </w:r>
      <w:bookmarkEnd w:id="106"/>
      <w:bookmarkEnd w:id="107"/>
    </w:p>
    <w:p w:rsidR="00A12FC1" w:rsidRPr="00A12FC1" w:rsidRDefault="00A12FC1" w:rsidP="00A12FC1">
      <w:pPr>
        <w:spacing w:after="120" w:line="360" w:lineRule="auto"/>
        <w:ind w:firstLine="720"/>
        <w:rPr>
          <w:rFonts w:ascii="Times New Roman" w:hAnsi="Times New Roman" w:cs="Times New Roman"/>
          <w:sz w:val="24"/>
          <w:szCs w:val="24"/>
        </w:rPr>
      </w:pPr>
      <w:r w:rsidRPr="00A12FC1">
        <w:rPr>
          <w:rFonts w:ascii="Times New Roman" w:hAnsi="Times New Roman" w:cs="Times New Roman"/>
          <w:sz w:val="24"/>
          <w:szCs w:val="24"/>
        </w:rPr>
        <w:t>This study will use a developmental research design supported by a descriptive approach. The developmental design is appropriate because the purpose is to design, develop, test, and evaluate a software system for SUNN students and the TODA of Barangay Old Sagay. The descriptive approach will be used to describe the current complaint process and the needs of the intended users. The study will not determine the legal guilt of any driver; it will develop a tool for reporting, documenting, monitoring, and managing complaints.</w:t>
      </w:r>
    </w:p>
    <w:p w:rsidR="00A12FC1" w:rsidRPr="00894806" w:rsidRDefault="00A12FC1" w:rsidP="00A12FC1">
      <w:pPr>
        <w:pStyle w:val="Heading2"/>
        <w:rPr>
          <w:rFonts w:ascii="Times New Roman" w:hAnsi="Times New Roman" w:cs="Times New Roman"/>
          <w:sz w:val="28"/>
          <w:szCs w:val="24"/>
        </w:rPr>
      </w:pPr>
      <w:bookmarkStart w:id="108" w:name="_heading=h.xnu64vgye132" w:colFirst="0" w:colLast="0"/>
      <w:bookmarkStart w:id="109" w:name="_Toc237809393"/>
      <w:bookmarkStart w:id="110" w:name="_Toc237895682"/>
      <w:bookmarkEnd w:id="108"/>
      <w:r w:rsidRPr="00894806">
        <w:rPr>
          <w:rFonts w:ascii="Times New Roman" w:hAnsi="Times New Roman" w:cs="Times New Roman"/>
          <w:sz w:val="28"/>
          <w:szCs w:val="24"/>
        </w:rPr>
        <w:t>Software Development Methodology</w:t>
      </w:r>
      <w:bookmarkEnd w:id="109"/>
      <w:bookmarkEnd w:id="110"/>
    </w:p>
    <w:p w:rsidR="00A12FC1" w:rsidRPr="00A12FC1" w:rsidRDefault="00A12FC1" w:rsidP="00A12FC1">
      <w:pPr>
        <w:spacing w:after="120" w:line="360" w:lineRule="auto"/>
        <w:ind w:firstLine="720"/>
        <w:rPr>
          <w:rFonts w:ascii="Times New Roman" w:hAnsi="Times New Roman" w:cs="Times New Roman"/>
          <w:sz w:val="24"/>
          <w:szCs w:val="24"/>
        </w:rPr>
      </w:pPr>
      <w:r w:rsidRPr="00A12FC1">
        <w:rPr>
          <w:rFonts w:ascii="Times New Roman" w:hAnsi="Times New Roman" w:cs="Times New Roman"/>
          <w:sz w:val="24"/>
          <w:szCs w:val="24"/>
        </w:rPr>
        <w:t>The researchers will use the Agile Software Development Life Cycle. Agile is appropriate because the system can be developed in modules and improved through feedback from SUNN students and authorized TODA officers. The major activities will include requirements gathering, planning, design, development, testing, deployment preparation, and maintenance. Revisions may be made when testing or stakeholder feedback identifies a need for improvement.</w:t>
      </w:r>
    </w:p>
    <w:p w:rsidR="00772C83" w:rsidRDefault="0048381E" w:rsidP="00A12FC1">
      <w:pPr>
        <w:tabs>
          <w:tab w:val="left" w:pos="9355"/>
        </w:tabs>
        <w:spacing w:before="100" w:after="6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14:anchorId="597AB76A" wp14:editId="53DB48BB">
            <wp:extent cx="5539563" cy="5539563"/>
            <wp:effectExtent l="0" t="0" r="4445" b="4445"/>
            <wp:docPr id="8" name="Picture 8" descr="C:\Users\admin\Downloads\ChatGPT Image Aug 8, 2026, 10_42_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ChatGPT Image Aug 8, 2026, 10_42_23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7229" cy="5557229"/>
                    </a:xfrm>
                    <a:prstGeom prst="rect">
                      <a:avLst/>
                    </a:prstGeom>
                    <a:noFill/>
                    <a:ln>
                      <a:noFill/>
                    </a:ln>
                  </pic:spPr>
                </pic:pic>
              </a:graphicData>
            </a:graphic>
          </wp:inline>
        </w:drawing>
      </w:r>
    </w:p>
    <w:p w:rsidR="00772C83" w:rsidRDefault="002D034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 Agile Software Development Life Cycle Model</w:t>
      </w:r>
    </w:p>
    <w:p w:rsidR="00772C83" w:rsidRDefault="002D03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process followed several key phases:</w:t>
      </w:r>
    </w:p>
    <w:p w:rsidR="00772C83" w:rsidRPr="00894806" w:rsidRDefault="002D0348" w:rsidP="00A12FC1">
      <w:pPr>
        <w:pStyle w:val="Heading2"/>
        <w:rPr>
          <w:rFonts w:ascii="Times New Roman" w:hAnsi="Times New Roman" w:cs="Times New Roman"/>
          <w:sz w:val="28"/>
          <w:szCs w:val="24"/>
        </w:rPr>
      </w:pPr>
      <w:bookmarkStart w:id="111" w:name="_Toc237809394"/>
      <w:bookmarkStart w:id="112" w:name="_Toc237895683"/>
      <w:r w:rsidRPr="00894806">
        <w:rPr>
          <w:rFonts w:ascii="Times New Roman" w:hAnsi="Times New Roman" w:cs="Times New Roman"/>
          <w:sz w:val="28"/>
          <w:szCs w:val="24"/>
        </w:rPr>
        <w:t>Requirements Phase</w:t>
      </w:r>
      <w:bookmarkEnd w:id="111"/>
      <w:bookmarkEnd w:id="112"/>
    </w:p>
    <w:p w:rsidR="00A12FC1" w:rsidRPr="00A12FC1" w:rsidRDefault="00A12FC1" w:rsidP="00A12FC1">
      <w:pPr>
        <w:spacing w:after="120" w:line="360" w:lineRule="auto"/>
        <w:ind w:firstLine="720"/>
        <w:rPr>
          <w:rFonts w:ascii="Times New Roman" w:hAnsi="Times New Roman" w:cs="Times New Roman"/>
          <w:sz w:val="24"/>
          <w:szCs w:val="24"/>
        </w:rPr>
      </w:pPr>
      <w:r w:rsidRPr="00A12FC1">
        <w:rPr>
          <w:rFonts w:ascii="Times New Roman" w:hAnsi="Times New Roman" w:cs="Times New Roman"/>
          <w:sz w:val="24"/>
          <w:szCs w:val="24"/>
        </w:rPr>
        <w:t>The requirements phase will identify the needs of SUNN students, authorized TODA officers, selected tricycle drivers, and administrators. The researchers will examine how complaints are currently received, recorded, reviewed, and resolved. They will identify problems involving accessibility, documentation, evidence, communication, status monitoring, and record retrieval.</w:t>
      </w:r>
    </w:p>
    <w:p w:rsidR="00894806" w:rsidRPr="00894806" w:rsidRDefault="00894806" w:rsidP="00894806">
      <w:pPr>
        <w:pStyle w:val="Heading2"/>
        <w:rPr>
          <w:rFonts w:ascii="Times New Roman" w:hAnsi="Times New Roman" w:cs="Times New Roman"/>
          <w:sz w:val="28"/>
          <w:szCs w:val="24"/>
        </w:rPr>
      </w:pPr>
      <w:bookmarkStart w:id="113" w:name="_Toc237809395"/>
      <w:bookmarkStart w:id="114" w:name="_Toc237895684"/>
      <w:r w:rsidRPr="00894806">
        <w:rPr>
          <w:rFonts w:ascii="Times New Roman" w:hAnsi="Times New Roman" w:cs="Times New Roman"/>
          <w:sz w:val="28"/>
          <w:szCs w:val="24"/>
        </w:rPr>
        <w:lastRenderedPageBreak/>
        <w:t>Functional Requirements</w:t>
      </w:r>
      <w:bookmarkEnd w:id="113"/>
      <w:bookmarkEnd w:id="114"/>
    </w:p>
    <w:p w:rsidR="00894806" w:rsidRPr="00894806" w:rsidRDefault="00894806" w:rsidP="00894806">
      <w:pPr>
        <w:spacing w:after="120" w:line="360" w:lineRule="auto"/>
        <w:ind w:firstLine="720"/>
        <w:rPr>
          <w:rFonts w:ascii="Times New Roman" w:hAnsi="Times New Roman" w:cs="Times New Roman"/>
          <w:sz w:val="24"/>
          <w:szCs w:val="24"/>
        </w:rPr>
      </w:pPr>
      <w:r w:rsidRPr="00894806">
        <w:rPr>
          <w:rFonts w:ascii="Times New Roman" w:hAnsi="Times New Roman" w:cs="Times New Roman"/>
          <w:sz w:val="24"/>
          <w:szCs w:val="24"/>
        </w:rPr>
        <w:t>The system will provide student registration and authentication, profile management, driver-profile management, complaint submission, incident details, complaint categorization, attachment submission, review and verification, status updates, action records, confirmed-violation records, notifications, complaint history, search and filtering, administrative dashboards, reports, and role-based access control.</w:t>
      </w:r>
    </w:p>
    <w:p w:rsidR="00894806" w:rsidRPr="00894806" w:rsidRDefault="00894806" w:rsidP="00894806">
      <w:pPr>
        <w:pStyle w:val="Heading2"/>
        <w:rPr>
          <w:rFonts w:ascii="Times New Roman" w:hAnsi="Times New Roman" w:cs="Times New Roman"/>
          <w:sz w:val="28"/>
          <w:szCs w:val="24"/>
        </w:rPr>
      </w:pPr>
      <w:bookmarkStart w:id="115" w:name="_Toc237809396"/>
      <w:bookmarkStart w:id="116" w:name="_Toc237895685"/>
      <w:r w:rsidRPr="00894806">
        <w:rPr>
          <w:rFonts w:ascii="Times New Roman" w:hAnsi="Times New Roman" w:cs="Times New Roman"/>
          <w:sz w:val="28"/>
          <w:szCs w:val="24"/>
        </w:rPr>
        <w:t>Non-Functional Requirements</w:t>
      </w:r>
      <w:bookmarkEnd w:id="115"/>
      <w:bookmarkEnd w:id="116"/>
    </w:p>
    <w:p w:rsidR="008B1278" w:rsidRPr="00894806" w:rsidRDefault="00894806" w:rsidP="00894806">
      <w:pPr>
        <w:spacing w:after="120" w:line="360" w:lineRule="auto"/>
        <w:ind w:firstLine="720"/>
        <w:rPr>
          <w:rFonts w:ascii="Times New Roman" w:hAnsi="Times New Roman" w:cs="Times New Roman"/>
          <w:sz w:val="24"/>
          <w:szCs w:val="24"/>
        </w:rPr>
      </w:pPr>
      <w:r w:rsidRPr="00894806">
        <w:rPr>
          <w:rFonts w:ascii="Times New Roman" w:hAnsi="Times New Roman" w:cs="Times New Roman"/>
          <w:sz w:val="24"/>
          <w:szCs w:val="24"/>
        </w:rPr>
        <w:t>The system should be usable, functional, reliable, efficient, secure, compatible, maintainable, accessible, and privacy-conscious. It should be understandable to SUNN students, allow authorized TODA officers to manage reports, protect sensitive information, and operate on commonly used modern browsers and devices.</w:t>
      </w:r>
    </w:p>
    <w:p w:rsidR="00894806" w:rsidRPr="00894806" w:rsidRDefault="00894806" w:rsidP="00894806">
      <w:pPr>
        <w:pStyle w:val="Heading2"/>
        <w:rPr>
          <w:rFonts w:ascii="Times New Roman" w:hAnsi="Times New Roman" w:cs="Times New Roman"/>
          <w:sz w:val="28"/>
          <w:szCs w:val="28"/>
        </w:rPr>
      </w:pPr>
      <w:bookmarkStart w:id="117" w:name="_Toc237809397"/>
      <w:bookmarkStart w:id="118" w:name="_Toc237895686"/>
      <w:r w:rsidRPr="00894806">
        <w:rPr>
          <w:rFonts w:ascii="Times New Roman" w:hAnsi="Times New Roman" w:cs="Times New Roman"/>
          <w:sz w:val="28"/>
          <w:szCs w:val="28"/>
        </w:rPr>
        <w:t>Planning and Feasibility</w:t>
      </w:r>
      <w:bookmarkEnd w:id="117"/>
      <w:bookmarkEnd w:id="118"/>
    </w:p>
    <w:p w:rsidR="00894806" w:rsidRDefault="00894806" w:rsidP="00894806">
      <w:pPr>
        <w:spacing w:after="120" w:line="360" w:lineRule="auto"/>
        <w:ind w:firstLine="720"/>
        <w:rPr>
          <w:rFonts w:ascii="Times New Roman" w:hAnsi="Times New Roman" w:cs="Times New Roman"/>
          <w:sz w:val="24"/>
          <w:szCs w:val="24"/>
        </w:rPr>
      </w:pPr>
      <w:r w:rsidRPr="00894806">
        <w:rPr>
          <w:rFonts w:ascii="Times New Roman" w:hAnsi="Times New Roman" w:cs="Times New Roman"/>
          <w:sz w:val="24"/>
          <w:szCs w:val="24"/>
        </w:rPr>
        <w:t>The researchers will assess whether the project can be completed using the available time, skills, equipment, software, network connection, and financial resources. The assessment will cover technical, economic, operational, and schedule</w:t>
      </w:r>
    </w:p>
    <w:p w:rsidR="00772C83" w:rsidRPr="00894806" w:rsidRDefault="00894806" w:rsidP="00894806">
      <w:pPr>
        <w:spacing w:after="120" w:line="360" w:lineRule="auto"/>
      </w:pPr>
      <w:r w:rsidRPr="00894806">
        <w:rPr>
          <w:rFonts w:ascii="Times New Roman" w:hAnsi="Times New Roman" w:cs="Times New Roman"/>
          <w:sz w:val="24"/>
          <w:szCs w:val="24"/>
        </w:rPr>
        <w:t>feasibility</w:t>
      </w:r>
      <w:r>
        <w:t>.</w:t>
      </w:r>
    </w:p>
    <w:p w:rsidR="00772C83" w:rsidRDefault="0089480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14:anchorId="1E820501" wp14:editId="7D06AD62">
            <wp:extent cx="5267325" cy="3514725"/>
            <wp:effectExtent l="0" t="0" r="9525" b="9525"/>
            <wp:docPr id="9" name="Picture 9" descr="C:\Users\admin\Downloads\ChatGPT Image Aug 8, 2026, 11_01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ChatGPT Image Aug 8, 2026, 11_01_21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r w:rsidR="002D0348">
        <w:rPr>
          <w:rFonts w:ascii="Times New Roman" w:eastAsia="Times New Roman" w:hAnsi="Times New Roman" w:cs="Times New Roman"/>
          <w:sz w:val="24"/>
          <w:szCs w:val="24"/>
        </w:rPr>
        <w:t>Fig. 3. Gantt chart</w:t>
      </w:r>
    </w:p>
    <w:p w:rsidR="00894806" w:rsidRPr="00894806" w:rsidRDefault="00894806" w:rsidP="00894806">
      <w:pPr>
        <w:pStyle w:val="Heading2"/>
        <w:rPr>
          <w:rFonts w:ascii="Times New Roman" w:hAnsi="Times New Roman" w:cs="Times New Roman"/>
          <w:sz w:val="28"/>
          <w:szCs w:val="28"/>
        </w:rPr>
      </w:pPr>
      <w:bookmarkStart w:id="119" w:name="_Toc237809398"/>
      <w:bookmarkStart w:id="120" w:name="_Toc237895687"/>
      <w:r w:rsidRPr="00894806">
        <w:rPr>
          <w:rFonts w:ascii="Times New Roman" w:hAnsi="Times New Roman" w:cs="Times New Roman"/>
          <w:sz w:val="28"/>
          <w:szCs w:val="28"/>
        </w:rPr>
        <w:t>Technical Feasibility</w:t>
      </w:r>
      <w:bookmarkEnd w:id="119"/>
      <w:bookmarkEnd w:id="120"/>
    </w:p>
    <w:p w:rsidR="00F0210A" w:rsidRPr="00F0210A" w:rsidRDefault="00894806" w:rsidP="0045411B">
      <w:pPr>
        <w:spacing w:after="120" w:line="360" w:lineRule="auto"/>
        <w:ind w:firstLine="720"/>
        <w:rPr>
          <w:rFonts w:ascii="Times New Roman" w:hAnsi="Times New Roman" w:cs="Times New Roman"/>
          <w:sz w:val="24"/>
          <w:szCs w:val="24"/>
        </w:rPr>
      </w:pPr>
      <w:r w:rsidRPr="00894806">
        <w:rPr>
          <w:rFonts w:ascii="Times New Roman" w:hAnsi="Times New Roman" w:cs="Times New Roman"/>
          <w:sz w:val="24"/>
          <w:szCs w:val="24"/>
        </w:rPr>
        <w:t>Technical feasibility will consider development computers, internet connectivity, mobile testing devices, web browsers, hosting, databases, programming frameworks, PWA technologies, file storage, and security tools. The system will be developed as a web application accessible through mobile and desktop devices.</w:t>
      </w:r>
    </w:p>
    <w:p w:rsidR="00F0210A" w:rsidRPr="00F0210A" w:rsidRDefault="00F0210A" w:rsidP="00F0210A">
      <w:pPr>
        <w:pStyle w:val="Heading2"/>
        <w:rPr>
          <w:rFonts w:ascii="Times New Roman" w:hAnsi="Times New Roman" w:cs="Times New Roman"/>
          <w:sz w:val="28"/>
          <w:szCs w:val="28"/>
        </w:rPr>
      </w:pPr>
      <w:bookmarkStart w:id="121" w:name="_Toc237809400"/>
      <w:bookmarkStart w:id="122" w:name="_Toc237895688"/>
      <w:r w:rsidRPr="00F0210A">
        <w:rPr>
          <w:rFonts w:ascii="Times New Roman" w:hAnsi="Times New Roman" w:cs="Times New Roman"/>
          <w:sz w:val="28"/>
          <w:szCs w:val="28"/>
        </w:rPr>
        <w:t>Operational Feasibility</w:t>
      </w:r>
      <w:bookmarkEnd w:id="121"/>
      <w:bookmarkEnd w:id="122"/>
    </w:p>
    <w:p w:rsidR="00F0210A" w:rsidRPr="00F0210A" w:rsidRDefault="00F0210A" w:rsidP="00F0210A">
      <w:pPr>
        <w:spacing w:after="120" w:line="360" w:lineRule="auto"/>
        <w:ind w:firstLine="720"/>
        <w:rPr>
          <w:rFonts w:ascii="Times New Roman" w:hAnsi="Times New Roman" w:cs="Times New Roman"/>
          <w:sz w:val="24"/>
          <w:szCs w:val="24"/>
        </w:rPr>
      </w:pPr>
      <w:r w:rsidRPr="00F0210A">
        <w:rPr>
          <w:rFonts w:ascii="Times New Roman" w:hAnsi="Times New Roman" w:cs="Times New Roman"/>
          <w:sz w:val="24"/>
          <w:szCs w:val="24"/>
        </w:rPr>
        <w:t>Operational feasibility will assess whether the system can support the actual needs of SUNN students and TODA officers. The assessment will consider complaint-submission convenience, ease of review, status monitoring, driver-record retrieval, evidence management, notifications, user acceptance, and compatibility with current TODA procedures. The system will support existing procedures rather than automatically replace them.</w:t>
      </w:r>
    </w:p>
    <w:p w:rsidR="00F0210A" w:rsidRPr="00F0210A" w:rsidRDefault="00F0210A" w:rsidP="000B6AB3">
      <w:pPr>
        <w:pStyle w:val="Heading2"/>
        <w:rPr>
          <w:rFonts w:ascii="Times New Roman" w:hAnsi="Times New Roman" w:cs="Times New Roman"/>
          <w:sz w:val="28"/>
          <w:szCs w:val="28"/>
        </w:rPr>
      </w:pPr>
      <w:bookmarkStart w:id="123" w:name="_Toc237809401"/>
      <w:bookmarkStart w:id="124" w:name="_Toc237895689"/>
      <w:r w:rsidRPr="00F0210A">
        <w:rPr>
          <w:rFonts w:ascii="Times New Roman" w:hAnsi="Times New Roman" w:cs="Times New Roman"/>
          <w:sz w:val="28"/>
          <w:szCs w:val="28"/>
        </w:rPr>
        <w:lastRenderedPageBreak/>
        <w:t>Schedule Feasibility</w:t>
      </w:r>
      <w:bookmarkEnd w:id="123"/>
      <w:bookmarkEnd w:id="124"/>
    </w:p>
    <w:p w:rsidR="00F0210A" w:rsidRDefault="00F0210A" w:rsidP="00F0210A">
      <w:pPr>
        <w:spacing w:after="120" w:line="360" w:lineRule="auto"/>
        <w:ind w:firstLine="720"/>
        <w:rPr>
          <w:rFonts w:ascii="Times New Roman" w:hAnsi="Times New Roman" w:cs="Times New Roman"/>
          <w:sz w:val="24"/>
        </w:rPr>
      </w:pPr>
      <w:r w:rsidRPr="00F0210A">
        <w:rPr>
          <w:rFonts w:ascii="Times New Roman" w:hAnsi="Times New Roman" w:cs="Times New Roman"/>
          <w:sz w:val="24"/>
        </w:rPr>
        <w:t>The project will include planning, requirements gathering, system analysis, interface and database design, backend and frontend development, PWA implementation, testing, evaluation, revision, deployment preparation, and documentation. The schedule may be adjusted according to stakeholder feedback, development progress, and academic requirements.</w:t>
      </w:r>
    </w:p>
    <w:p w:rsidR="00BA0B88" w:rsidRPr="00CE509D" w:rsidRDefault="006379BB" w:rsidP="00CE509D">
      <w:pPr>
        <w:spacing w:line="480" w:lineRule="auto"/>
        <w:jc w:val="center"/>
        <w:rPr>
          <w:rFonts w:ascii="Times New Roman" w:eastAsia="Times New Roman" w:hAnsi="Times New Roman" w:cs="Times New Roman"/>
          <w:b/>
          <w:sz w:val="24"/>
          <w:szCs w:val="24"/>
        </w:rPr>
      </w:pPr>
      <w:r w:rsidRPr="006379BB">
        <w:rPr>
          <w:rFonts w:ascii="Times New Roman" w:hAnsi="Times New Roman" w:cs="Times New Roman"/>
          <w:b/>
          <w:sz w:val="24"/>
        </w:rPr>
        <w:t xml:space="preserve">Table 2 </w:t>
      </w:r>
      <w:r w:rsidR="00CE509D">
        <w:rPr>
          <w:rFonts w:ascii="Times New Roman" w:eastAsia="Times New Roman" w:hAnsi="Times New Roman" w:cs="Times New Roman"/>
          <w:b/>
          <w:sz w:val="24"/>
          <w:szCs w:val="24"/>
        </w:rPr>
        <w:t>Cost-Benefit Analysis</w:t>
      </w:r>
    </w:p>
    <w:p w:rsidR="00F0210A" w:rsidRDefault="00CE509D" w:rsidP="00F021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anchor distT="0" distB="0" distL="114300" distR="114300" simplePos="0" relativeHeight="251662336" behindDoc="0" locked="0" layoutInCell="1" allowOverlap="1" wp14:anchorId="04368762" wp14:editId="3AF47AF7">
            <wp:simplePos x="0" y="0"/>
            <wp:positionH relativeFrom="margin">
              <wp:align>right</wp:align>
            </wp:positionH>
            <wp:positionV relativeFrom="paragraph">
              <wp:posOffset>19640</wp:posOffset>
            </wp:positionV>
            <wp:extent cx="5262880" cy="3615055"/>
            <wp:effectExtent l="0" t="0" r="0" b="4445"/>
            <wp:wrapNone/>
            <wp:docPr id="6" name="Picture 6" descr="C:\Users\Admin\Downloads\ChatGPT Image Aug 17, 2026, 09_11_3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ChatGPT Image Aug 17, 2026, 09_11_34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2880" cy="3615055"/>
                    </a:xfrm>
                    <a:prstGeom prst="rect">
                      <a:avLst/>
                    </a:prstGeom>
                    <a:noFill/>
                    <a:ln>
                      <a:noFill/>
                    </a:ln>
                  </pic:spPr>
                </pic:pic>
              </a:graphicData>
            </a:graphic>
          </wp:anchor>
        </w:drawing>
      </w:r>
    </w:p>
    <w:p w:rsidR="00BA0B88" w:rsidRDefault="00BA0B88"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Default="00CE509D" w:rsidP="00DA7EE1">
      <w:pPr>
        <w:spacing w:line="480" w:lineRule="auto"/>
        <w:ind w:firstLine="720"/>
        <w:rPr>
          <w:rFonts w:ascii="Times New Roman" w:eastAsia="Times New Roman" w:hAnsi="Times New Roman" w:cs="Times New Roman"/>
          <w:sz w:val="24"/>
          <w:szCs w:val="24"/>
        </w:rPr>
      </w:pPr>
    </w:p>
    <w:p w:rsidR="00CE509D" w:rsidRPr="00CE509D" w:rsidRDefault="00CE509D" w:rsidP="00CE509D">
      <w:pPr>
        <w:spacing w:line="480" w:lineRule="auto"/>
        <w:ind w:firstLine="720"/>
        <w:rPr>
          <w:rFonts w:ascii="Times New Roman" w:eastAsia="Times New Roman" w:hAnsi="Times New Roman" w:cs="Times New Roman"/>
          <w:sz w:val="24"/>
          <w:szCs w:val="24"/>
        </w:rPr>
      </w:pPr>
      <w:r w:rsidRPr="00CE509D">
        <w:rPr>
          <w:rFonts w:ascii="Times New Roman" w:eastAsia="Times New Roman" w:hAnsi="Times New Roman" w:cs="Times New Roman"/>
          <w:sz w:val="24"/>
          <w:szCs w:val="24"/>
        </w:rPr>
        <w:t xml:space="preserve">Return of </w:t>
      </w:r>
      <w:r>
        <w:rPr>
          <w:rFonts w:ascii="Times New Roman" w:eastAsia="Times New Roman" w:hAnsi="Times New Roman" w:cs="Times New Roman"/>
          <w:sz w:val="24"/>
          <w:szCs w:val="24"/>
        </w:rPr>
        <w:t xml:space="preserve">Investment (%):            </w:t>
      </w:r>
      <w:r w:rsidRPr="00CE509D">
        <w:rPr>
          <w:rFonts w:ascii="Times New Roman" w:eastAsia="Times New Roman" w:hAnsi="Times New Roman" w:cs="Times New Roman"/>
          <w:sz w:val="24"/>
          <w:szCs w:val="24"/>
        </w:rPr>
        <w:t>165.07</w:t>
      </w:r>
    </w:p>
    <w:p w:rsidR="00CE509D" w:rsidRPr="00CE509D" w:rsidRDefault="00CE509D" w:rsidP="00CE509D">
      <w:pPr>
        <w:spacing w:line="480" w:lineRule="auto"/>
        <w:ind w:firstLine="720"/>
        <w:rPr>
          <w:rFonts w:ascii="Times New Roman" w:eastAsia="Times New Roman" w:hAnsi="Times New Roman" w:cs="Times New Roman"/>
          <w:sz w:val="24"/>
          <w:szCs w:val="24"/>
        </w:rPr>
      </w:pPr>
      <w:r w:rsidRPr="00CE509D">
        <w:rPr>
          <w:rFonts w:ascii="Times New Roman" w:eastAsia="Times New Roman" w:hAnsi="Times New Roman" w:cs="Times New Roman"/>
          <w:sz w:val="24"/>
          <w:szCs w:val="24"/>
        </w:rPr>
        <w:t>Net Present Value:                        97919.50</w:t>
      </w:r>
    </w:p>
    <w:p w:rsidR="0045411B" w:rsidRDefault="00CE509D" w:rsidP="00CE509D">
      <w:pPr>
        <w:spacing w:line="480" w:lineRule="auto"/>
        <w:ind w:firstLine="720"/>
        <w:rPr>
          <w:rFonts w:ascii="Times New Roman" w:eastAsia="Times New Roman" w:hAnsi="Times New Roman" w:cs="Times New Roman"/>
          <w:sz w:val="24"/>
          <w:szCs w:val="24"/>
        </w:rPr>
      </w:pPr>
      <w:r w:rsidRPr="00CE509D">
        <w:rPr>
          <w:rFonts w:ascii="Times New Roman" w:eastAsia="Times New Roman" w:hAnsi="Times New Roman" w:cs="Times New Roman"/>
          <w:sz w:val="24"/>
          <w:szCs w:val="24"/>
        </w:rPr>
        <w:t>Time Adjus</w:t>
      </w:r>
      <w:r>
        <w:rPr>
          <w:rFonts w:ascii="Times New Roman" w:eastAsia="Times New Roman" w:hAnsi="Times New Roman" w:cs="Times New Roman"/>
          <w:sz w:val="24"/>
          <w:szCs w:val="24"/>
        </w:rPr>
        <w:t xml:space="preserve">ted Payback Period     </w:t>
      </w:r>
      <w:r w:rsidRPr="00CE509D">
        <w:rPr>
          <w:rFonts w:ascii="Times New Roman" w:eastAsia="Times New Roman" w:hAnsi="Times New Roman" w:cs="Times New Roman"/>
          <w:sz w:val="24"/>
          <w:szCs w:val="24"/>
        </w:rPr>
        <w:t>1.54 Years</w:t>
      </w:r>
    </w:p>
    <w:p w:rsidR="0045411B" w:rsidRDefault="00CE509D" w:rsidP="0045411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14:anchorId="501E30B1" wp14:editId="313EE3C6">
            <wp:extent cx="5273675" cy="4072255"/>
            <wp:effectExtent l="0" t="0" r="3175" b="4445"/>
            <wp:docPr id="15" name="Picture 15" descr="C:\Users\Admin\Downloads\7b194ce2-a4b9-43c4-b09e-2784a2b2fb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7b194ce2-a4b9-43c4-b09e-2784a2b2fb85.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675" cy="4072255"/>
                    </a:xfrm>
                    <a:prstGeom prst="rect">
                      <a:avLst/>
                    </a:prstGeom>
                    <a:noFill/>
                    <a:ln>
                      <a:noFill/>
                    </a:ln>
                  </pic:spPr>
                </pic:pic>
              </a:graphicData>
            </a:graphic>
          </wp:inline>
        </w:drawing>
      </w:r>
    </w:p>
    <w:p w:rsidR="0045411B" w:rsidRPr="0045411B" w:rsidRDefault="0045411B" w:rsidP="0045411B">
      <w:pPr>
        <w:spacing w:line="480" w:lineRule="auto"/>
        <w:jc w:val="center"/>
        <w:rPr>
          <w:rFonts w:ascii="Times New Roman" w:eastAsia="Times New Roman" w:hAnsi="Times New Roman" w:cs="Times New Roman"/>
          <w:sz w:val="24"/>
          <w:szCs w:val="24"/>
        </w:rPr>
      </w:pPr>
      <w:r>
        <w:rPr>
          <w:rFonts w:ascii="Times New Roman" w:hAnsi="Times New Roman" w:cs="Times New Roman"/>
          <w:b/>
          <w:sz w:val="28"/>
          <w:szCs w:val="28"/>
        </w:rPr>
        <w:tab/>
      </w:r>
      <w:r>
        <w:rPr>
          <w:rFonts w:ascii="Times New Roman" w:hAnsi="Times New Roman" w:cs="Times New Roman"/>
          <w:sz w:val="24"/>
          <w:szCs w:val="28"/>
        </w:rPr>
        <w:t xml:space="preserve">Fig. 4 </w:t>
      </w:r>
      <w:r>
        <w:rPr>
          <w:rFonts w:ascii="Times New Roman" w:eastAsia="Times New Roman" w:hAnsi="Times New Roman" w:cs="Times New Roman"/>
          <w:sz w:val="24"/>
          <w:szCs w:val="24"/>
        </w:rPr>
        <w:t>Time Adjusted Payback Period</w:t>
      </w:r>
    </w:p>
    <w:p w:rsidR="0045411B" w:rsidRPr="0045411B" w:rsidRDefault="0045411B" w:rsidP="0045411B">
      <w:pPr>
        <w:pStyle w:val="Heading2"/>
        <w:rPr>
          <w:rFonts w:ascii="Times New Roman" w:eastAsia="Times New Roman" w:hAnsi="Times New Roman" w:cs="Times New Roman"/>
          <w:sz w:val="28"/>
          <w:szCs w:val="28"/>
        </w:rPr>
      </w:pPr>
      <w:bookmarkStart w:id="125" w:name="_Toc237895690"/>
      <w:r w:rsidRPr="0045411B">
        <w:rPr>
          <w:rFonts w:ascii="Times New Roman" w:hAnsi="Times New Roman" w:cs="Times New Roman"/>
          <w:sz w:val="28"/>
          <w:szCs w:val="28"/>
        </w:rPr>
        <w:t>Economic Feasibility</w:t>
      </w:r>
      <w:bookmarkEnd w:id="125"/>
    </w:p>
    <w:p w:rsidR="0045411B" w:rsidRDefault="0045411B" w:rsidP="0045411B">
      <w:pPr>
        <w:rPr>
          <w:rFonts w:ascii="Times New Roman" w:eastAsia="Times New Roman" w:hAnsi="Times New Roman" w:cs="Times New Roman"/>
          <w:sz w:val="28"/>
          <w:szCs w:val="28"/>
        </w:rPr>
      </w:pPr>
    </w:p>
    <w:p w:rsidR="00CE509D" w:rsidRPr="0045411B" w:rsidRDefault="0045411B" w:rsidP="0045411B">
      <w:pPr>
        <w:spacing w:line="360" w:lineRule="auto"/>
        <w:ind w:firstLine="720"/>
        <w:rPr>
          <w:rFonts w:ascii="Times New Roman" w:eastAsia="Times New Roman" w:hAnsi="Times New Roman" w:cs="Times New Roman"/>
          <w:sz w:val="24"/>
          <w:szCs w:val="24"/>
        </w:rPr>
      </w:pPr>
      <w:r w:rsidRPr="0045411B">
        <w:rPr>
          <w:rFonts w:ascii="Times New Roman" w:hAnsi="Times New Roman" w:cs="Times New Roman"/>
          <w:sz w:val="24"/>
          <w:szCs w:val="24"/>
        </w:rPr>
        <w:t xml:space="preserve">The proposed system is </w:t>
      </w:r>
      <w:r w:rsidRPr="0045411B">
        <w:rPr>
          <w:rStyle w:val="Strong"/>
          <w:rFonts w:ascii="Times New Roman" w:hAnsi="Times New Roman" w:cs="Times New Roman"/>
          <w:sz w:val="24"/>
          <w:szCs w:val="24"/>
        </w:rPr>
        <w:t>economically feasible</w:t>
      </w:r>
      <w:r w:rsidRPr="0045411B">
        <w:rPr>
          <w:rFonts w:ascii="Times New Roman" w:hAnsi="Times New Roman" w:cs="Times New Roman"/>
          <w:sz w:val="24"/>
          <w:szCs w:val="24"/>
        </w:rPr>
        <w:t xml:space="preserve"> based on its estimated costs and projected benefits over five years. With an </w:t>
      </w:r>
      <w:r w:rsidRPr="0045411B">
        <w:rPr>
          <w:rStyle w:val="Strong"/>
          <w:rFonts w:ascii="Times New Roman" w:hAnsi="Times New Roman" w:cs="Times New Roman"/>
          <w:sz w:val="24"/>
          <w:szCs w:val="24"/>
        </w:rPr>
        <w:t>ROI of 165.07%</w:t>
      </w:r>
      <w:r w:rsidRPr="0045411B">
        <w:rPr>
          <w:rFonts w:ascii="Times New Roman" w:hAnsi="Times New Roman" w:cs="Times New Roman"/>
          <w:sz w:val="24"/>
          <w:szCs w:val="24"/>
        </w:rPr>
        <w:t xml:space="preserve">, </w:t>
      </w:r>
      <w:r w:rsidRPr="0045411B">
        <w:rPr>
          <w:rStyle w:val="Strong"/>
          <w:rFonts w:ascii="Times New Roman" w:hAnsi="Times New Roman" w:cs="Times New Roman"/>
          <w:sz w:val="24"/>
          <w:szCs w:val="24"/>
        </w:rPr>
        <w:t>NPV of ₱97,919.50</w:t>
      </w:r>
      <w:r w:rsidRPr="0045411B">
        <w:rPr>
          <w:rFonts w:ascii="Times New Roman" w:hAnsi="Times New Roman" w:cs="Times New Roman"/>
          <w:sz w:val="24"/>
          <w:szCs w:val="24"/>
        </w:rPr>
        <w:t xml:space="preserve">, and </w:t>
      </w:r>
      <w:r w:rsidRPr="0045411B">
        <w:rPr>
          <w:rStyle w:val="Strong"/>
          <w:rFonts w:ascii="Times New Roman" w:hAnsi="Times New Roman" w:cs="Times New Roman"/>
          <w:sz w:val="24"/>
          <w:szCs w:val="24"/>
        </w:rPr>
        <w:t>Time-Adjusted Payback Period of 1.54 years</w:t>
      </w:r>
      <w:r w:rsidRPr="0045411B">
        <w:rPr>
          <w:rFonts w:ascii="Times New Roman" w:hAnsi="Times New Roman" w:cs="Times New Roman"/>
          <w:sz w:val="24"/>
          <w:szCs w:val="24"/>
        </w:rPr>
        <w:t>, the analysis shows that the expected benefits exceed the costs of developing and operating the system.</w:t>
      </w:r>
    </w:p>
    <w:p w:rsidR="00F0210A" w:rsidRPr="00F0210A" w:rsidRDefault="00F0210A" w:rsidP="00F0210A">
      <w:pPr>
        <w:pStyle w:val="Heading2"/>
        <w:rPr>
          <w:rFonts w:ascii="Times New Roman" w:hAnsi="Times New Roman" w:cs="Times New Roman"/>
          <w:sz w:val="28"/>
          <w:szCs w:val="28"/>
        </w:rPr>
      </w:pPr>
      <w:bookmarkStart w:id="126" w:name="_Toc237809402"/>
      <w:bookmarkStart w:id="127" w:name="_Toc237895691"/>
      <w:r w:rsidRPr="00F0210A">
        <w:rPr>
          <w:rFonts w:ascii="Times New Roman" w:hAnsi="Times New Roman" w:cs="Times New Roman"/>
          <w:sz w:val="28"/>
          <w:szCs w:val="28"/>
        </w:rPr>
        <w:lastRenderedPageBreak/>
        <w:t>Data Collection and Preparation</w:t>
      </w:r>
      <w:bookmarkEnd w:id="126"/>
      <w:bookmarkEnd w:id="127"/>
    </w:p>
    <w:p w:rsidR="00F0210A" w:rsidRDefault="00F0210A" w:rsidP="00F0210A">
      <w:pPr>
        <w:spacing w:after="120" w:line="360" w:lineRule="auto"/>
        <w:ind w:firstLine="720"/>
        <w:rPr>
          <w:rFonts w:ascii="Times New Roman" w:hAnsi="Times New Roman" w:cs="Times New Roman"/>
          <w:sz w:val="24"/>
          <w:szCs w:val="24"/>
        </w:rPr>
      </w:pPr>
      <w:r>
        <w:rPr>
          <w:rFonts w:ascii="Times New Roman" w:eastAsia="Times New Roman" w:hAnsi="Times New Roman" w:cs="Times New Roman"/>
          <w:noProof/>
          <w:sz w:val="24"/>
          <w:szCs w:val="24"/>
          <w:lang w:val="en-US"/>
        </w:rPr>
        <w:drawing>
          <wp:anchor distT="0" distB="0" distL="114300" distR="114300" simplePos="0" relativeHeight="251660288" behindDoc="1" locked="0" layoutInCell="1" allowOverlap="1" wp14:anchorId="54B4E4DE" wp14:editId="3ABCEC7E">
            <wp:simplePos x="0" y="0"/>
            <wp:positionH relativeFrom="margin">
              <wp:align>right</wp:align>
            </wp:positionH>
            <wp:positionV relativeFrom="paragraph">
              <wp:posOffset>1795883</wp:posOffset>
            </wp:positionV>
            <wp:extent cx="5262880" cy="3509010"/>
            <wp:effectExtent l="0" t="0" r="0" b="0"/>
            <wp:wrapTight wrapText="bothSides">
              <wp:wrapPolygon edited="0">
                <wp:start x="0" y="0"/>
                <wp:lineTo x="0" y="21459"/>
                <wp:lineTo x="21501" y="21459"/>
                <wp:lineTo x="21501" y="0"/>
                <wp:lineTo x="0" y="0"/>
              </wp:wrapPolygon>
            </wp:wrapTight>
            <wp:docPr id="11" name="Picture 11" descr="C:\Users\admin\Downloads\ChatGPT Image Aug 9, 2026, 12_57_0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dmin\Downloads\ChatGPT Image Aug 9, 2026, 12_57_05 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2880" cy="3509010"/>
                    </a:xfrm>
                    <a:prstGeom prst="rect">
                      <a:avLst/>
                    </a:prstGeom>
                    <a:noFill/>
                    <a:ln>
                      <a:noFill/>
                    </a:ln>
                  </pic:spPr>
                </pic:pic>
              </a:graphicData>
            </a:graphic>
          </wp:anchor>
        </w:drawing>
      </w:r>
      <w:r w:rsidRPr="00F0210A">
        <w:rPr>
          <w:rFonts w:ascii="Times New Roman" w:hAnsi="Times New Roman" w:cs="Times New Roman"/>
          <w:sz w:val="24"/>
          <w:szCs w:val="24"/>
        </w:rPr>
        <w:t>Information will be collected through interviews with authorized TODA officers, questionnaires for SUNN students, observation of existing procedures, discussions with selected drivers, and system-evaluation activities. Only information necessary for the study and system development will be collected. Relevant data may include student accounts, driver profiles, incident details, complaint categories, attachments, statuses, actions taken, notifications, and review records.</w:t>
      </w:r>
    </w:p>
    <w:p w:rsidR="00CC1EF5" w:rsidRPr="00F0210A" w:rsidRDefault="00CC1EF5" w:rsidP="00F0210A">
      <w:pPr>
        <w:spacing w:after="120" w:line="360" w:lineRule="auto"/>
        <w:ind w:firstLine="720"/>
        <w:rPr>
          <w:rFonts w:ascii="Times New Roman" w:hAnsi="Times New Roman" w:cs="Times New Roman"/>
          <w:sz w:val="24"/>
          <w:szCs w:val="24"/>
        </w:rPr>
      </w:pPr>
    </w:p>
    <w:p w:rsidR="00772C83" w:rsidRDefault="0045411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w:t>
      </w:r>
      <w:r w:rsidR="002D0348">
        <w:rPr>
          <w:rFonts w:ascii="Times New Roman" w:eastAsia="Times New Roman" w:hAnsi="Times New Roman" w:cs="Times New Roman"/>
          <w:sz w:val="24"/>
          <w:szCs w:val="24"/>
        </w:rPr>
        <w:t>. Data Flow Diagram</w:t>
      </w:r>
    </w:p>
    <w:p w:rsidR="00CC1EF5" w:rsidRPr="00CC1EF5" w:rsidRDefault="00CC1EF5" w:rsidP="00CC1EF5">
      <w:pPr>
        <w:spacing w:line="480" w:lineRule="auto"/>
        <w:ind w:firstLine="720"/>
        <w:rPr>
          <w:rFonts w:ascii="Times New Roman" w:eastAsia="Times New Roman" w:hAnsi="Times New Roman" w:cs="Times New Roman"/>
          <w:sz w:val="24"/>
          <w:szCs w:val="24"/>
        </w:rPr>
      </w:pPr>
      <w:r w:rsidRPr="00CC1EF5">
        <w:rPr>
          <w:rFonts w:ascii="Times New Roman" w:eastAsia="Times New Roman" w:hAnsi="Times New Roman" w:cs="Times New Roman"/>
          <w:sz w:val="24"/>
          <w:szCs w:val="24"/>
        </w:rPr>
        <w:t>The Data Flow Diagram (DFD) illustrates the overall flow of information within the Web and Mobile-Based Tricycle Drivers Conduct Reporting System with Progressive Web Application (PWA). The system involves four primary users: Commuters, Tricycle Drivers, Administrators, and authorized PNP personnel.</w:t>
      </w:r>
    </w:p>
    <w:p w:rsidR="00CC1EF5" w:rsidRPr="00CC1EF5" w:rsidRDefault="00CC1EF5" w:rsidP="00CC1EF5">
      <w:pPr>
        <w:spacing w:line="480" w:lineRule="auto"/>
        <w:ind w:firstLine="720"/>
        <w:rPr>
          <w:rFonts w:ascii="Times New Roman" w:eastAsia="Times New Roman" w:hAnsi="Times New Roman" w:cs="Times New Roman"/>
          <w:sz w:val="24"/>
          <w:szCs w:val="24"/>
        </w:rPr>
      </w:pPr>
      <w:r w:rsidRPr="00CC1EF5">
        <w:rPr>
          <w:rFonts w:ascii="Times New Roman" w:eastAsia="Times New Roman" w:hAnsi="Times New Roman" w:cs="Times New Roman"/>
          <w:sz w:val="24"/>
          <w:szCs w:val="24"/>
        </w:rPr>
        <w:lastRenderedPageBreak/>
        <w:t>Commuters can register, submit reports regarding tricycle driver conduct, provide incident details and supporting evidence, and monitor report status. Tricycle drivers can maintain relevant driver information and receive authorized notifications. Administrators manage users, drivers, reports, violations, and system records, while authorized PNP personnel review and verify reports and update relevant statuses or records acco</w:t>
      </w:r>
      <w:r>
        <w:rPr>
          <w:rFonts w:ascii="Times New Roman" w:eastAsia="Times New Roman" w:hAnsi="Times New Roman" w:cs="Times New Roman"/>
          <w:sz w:val="24"/>
          <w:szCs w:val="24"/>
        </w:rPr>
        <w:t>rding to applicable procedures.</w:t>
      </w:r>
    </w:p>
    <w:p w:rsidR="00CC1EF5" w:rsidRDefault="00CC1EF5" w:rsidP="00CC1EF5">
      <w:pPr>
        <w:spacing w:line="480" w:lineRule="auto"/>
        <w:ind w:firstLine="720"/>
        <w:rPr>
          <w:rFonts w:ascii="Times New Roman" w:eastAsia="Times New Roman" w:hAnsi="Times New Roman" w:cs="Times New Roman"/>
          <w:sz w:val="24"/>
          <w:szCs w:val="24"/>
        </w:rPr>
      </w:pPr>
      <w:r w:rsidRPr="00CC1EF5">
        <w:rPr>
          <w:rFonts w:ascii="Times New Roman" w:eastAsia="Times New Roman" w:hAnsi="Times New Roman" w:cs="Times New Roman"/>
          <w:sz w:val="24"/>
          <w:szCs w:val="24"/>
        </w:rPr>
        <w:t>The system processes user management, driver management, report submission and management, report review and verification, violation management, and notification management. The information is stored in centralized data stores for users, drivers, reports, attachments, violations, and notifications. Overall, the DFD demonstrates how the proposed system centralizes and organizes the reporting, processing, storage, and monitoring of tricycle driver conduct reports while supporting accessibility</w:t>
      </w:r>
    </w:p>
    <w:p w:rsidR="00772C83" w:rsidRDefault="00CC1EF5" w:rsidP="00CC1EF5">
      <w:pPr>
        <w:spacing w:line="480" w:lineRule="auto"/>
        <w:rPr>
          <w:rFonts w:ascii="Times New Roman" w:eastAsia="Times New Roman" w:hAnsi="Times New Roman" w:cs="Times New Roman"/>
          <w:noProof/>
          <w:sz w:val="24"/>
          <w:szCs w:val="24"/>
          <w:lang w:val="en-US"/>
        </w:rPr>
      </w:pPr>
      <w:r w:rsidRPr="00CC1EF5">
        <w:rPr>
          <w:rFonts w:ascii="Times New Roman" w:eastAsia="Times New Roman" w:hAnsi="Times New Roman" w:cs="Times New Roman"/>
          <w:sz w:val="24"/>
          <w:szCs w:val="24"/>
        </w:rPr>
        <w:t>through web and PWA technologies.</w:t>
      </w:r>
      <w:r w:rsidRPr="00CC1EF5">
        <w:rPr>
          <w:rFonts w:ascii="Times New Roman" w:eastAsia="Times New Roman" w:hAnsi="Times New Roman" w:cs="Times New Roman"/>
          <w:noProof/>
          <w:sz w:val="24"/>
          <w:szCs w:val="24"/>
          <w:lang w:val="en-US"/>
        </w:rPr>
        <w:t xml:space="preserve"> </w:t>
      </w:r>
    </w:p>
    <w:p w:rsidR="00CC1EF5" w:rsidRDefault="00CC1EF5" w:rsidP="00CC1EF5">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anchor distT="0" distB="0" distL="114300" distR="114300" simplePos="0" relativeHeight="251661312" behindDoc="1" locked="0" layoutInCell="1" allowOverlap="1" wp14:anchorId="7CC9816D" wp14:editId="597722C4">
            <wp:simplePos x="0" y="0"/>
            <wp:positionH relativeFrom="column">
              <wp:posOffset>5316</wp:posOffset>
            </wp:positionH>
            <wp:positionV relativeFrom="paragraph">
              <wp:posOffset>3854</wp:posOffset>
            </wp:positionV>
            <wp:extent cx="5262880" cy="3509010"/>
            <wp:effectExtent l="0" t="0" r="0" b="0"/>
            <wp:wrapTight wrapText="bothSides">
              <wp:wrapPolygon edited="0">
                <wp:start x="0" y="0"/>
                <wp:lineTo x="0" y="21459"/>
                <wp:lineTo x="21501" y="21459"/>
                <wp:lineTo x="21501" y="0"/>
                <wp:lineTo x="0" y="0"/>
              </wp:wrapPolygon>
            </wp:wrapTight>
            <wp:docPr id="12" name="Picture 12" descr="C:\Users\admin\Downloads\ChatGPT Image Aug 9, 2026, 01_08_0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Downloads\ChatGPT Image Aug 9, 2026, 01_08_02 A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2880" cy="3509010"/>
                    </a:xfrm>
                    <a:prstGeom prst="rect">
                      <a:avLst/>
                    </a:prstGeom>
                    <a:noFill/>
                    <a:ln>
                      <a:noFill/>
                    </a:ln>
                  </pic:spPr>
                </pic:pic>
              </a:graphicData>
            </a:graphic>
          </wp:anchor>
        </w:drawing>
      </w:r>
    </w:p>
    <w:p w:rsidR="00772C83" w:rsidRDefault="0045411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6</w:t>
      </w:r>
      <w:r w:rsidR="002D0348">
        <w:rPr>
          <w:rFonts w:ascii="Times New Roman" w:eastAsia="Times New Roman" w:hAnsi="Times New Roman" w:cs="Times New Roman"/>
          <w:sz w:val="24"/>
          <w:szCs w:val="24"/>
        </w:rPr>
        <w:t xml:space="preserve">. Entity-Relationship Diagram </w:t>
      </w:r>
    </w:p>
    <w:p w:rsidR="00772C83" w:rsidRDefault="0045411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r w:rsidR="00E505F3" w:rsidRPr="00E505F3">
        <w:rPr>
          <w:rFonts w:ascii="Times New Roman" w:eastAsia="Times New Roman" w:hAnsi="Times New Roman" w:cs="Times New Roman"/>
          <w:sz w:val="24"/>
          <w:szCs w:val="24"/>
        </w:rPr>
        <w:t xml:space="preserve"> illustrates the Entity-Relationship Diagram (ERD) of the proposed Web and Mobile-Based Tricycle Drivers Conduct Reporting System, showing the relationships among users, drivers, reports, attachments, violations, and notifications that support the system’s reporting, monitoring, and record-management processes.</w:t>
      </w:r>
    </w:p>
    <w:p w:rsidR="00772C83" w:rsidRDefault="00E505F3">
      <w:pPr>
        <w:tabs>
          <w:tab w:val="left" w:pos="9355"/>
        </w:tabs>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2"/>
          <w:szCs w:val="22"/>
          <w:lang w:val="en-US"/>
        </w:rPr>
        <w:lastRenderedPageBreak/>
        <w:drawing>
          <wp:inline distT="0" distB="0" distL="0" distR="0" wp14:anchorId="4A7D8FE5" wp14:editId="4E062419">
            <wp:extent cx="5262880" cy="3509010"/>
            <wp:effectExtent l="0" t="0" r="0" b="0"/>
            <wp:docPr id="13" name="Picture 13" descr="C:\Users\admin\Downloads\ChatGPT Image Aug 9, 2026, 01_21_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Downloads\ChatGPT Image Aug 9, 2026, 01_21_15 A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2880" cy="3509010"/>
                    </a:xfrm>
                    <a:prstGeom prst="rect">
                      <a:avLst/>
                    </a:prstGeom>
                    <a:noFill/>
                    <a:ln>
                      <a:noFill/>
                    </a:ln>
                  </pic:spPr>
                </pic:pic>
              </a:graphicData>
            </a:graphic>
          </wp:inline>
        </w:drawing>
      </w:r>
    </w:p>
    <w:p w:rsidR="00772C83" w:rsidRDefault="0045411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7</w:t>
      </w:r>
      <w:r w:rsidR="002D0348">
        <w:rPr>
          <w:rFonts w:ascii="Times New Roman" w:eastAsia="Times New Roman" w:hAnsi="Times New Roman" w:cs="Times New Roman"/>
          <w:sz w:val="24"/>
          <w:szCs w:val="24"/>
        </w:rPr>
        <w:t>. Use Case Diagram</w:t>
      </w:r>
    </w:p>
    <w:p w:rsidR="00772C83" w:rsidRDefault="002D0348" w:rsidP="003745A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5411B">
        <w:rPr>
          <w:rFonts w:ascii="Times New Roman" w:eastAsia="Times New Roman" w:hAnsi="Times New Roman" w:cs="Times New Roman"/>
          <w:sz w:val="24"/>
          <w:szCs w:val="24"/>
        </w:rPr>
        <w:t>Figure 7</w:t>
      </w:r>
      <w:r w:rsidR="003745A8" w:rsidRPr="003745A8">
        <w:rPr>
          <w:rFonts w:ascii="Times New Roman" w:eastAsia="Times New Roman" w:hAnsi="Times New Roman" w:cs="Times New Roman"/>
          <w:sz w:val="24"/>
          <w:szCs w:val="24"/>
        </w:rPr>
        <w:t xml:space="preserve"> illustrates the Use Case Diagram of the proposed Web and Mobile-Based Tricycle Drivers Conduct Reporting System, showing the interactions and functional responsibilities of commuters, tricycle drivers, administrators, and authorized PNP personnel within the system.</w:t>
      </w:r>
    </w:p>
    <w:p w:rsidR="00772C83" w:rsidRDefault="00772C83">
      <w:pPr>
        <w:spacing w:line="480" w:lineRule="auto"/>
        <w:ind w:firstLine="720"/>
        <w:jc w:val="both"/>
        <w:rPr>
          <w:rFonts w:ascii="Times New Roman" w:eastAsia="Times New Roman" w:hAnsi="Times New Roman" w:cs="Times New Roman"/>
          <w:sz w:val="24"/>
          <w:szCs w:val="24"/>
        </w:rPr>
      </w:pPr>
    </w:p>
    <w:p w:rsidR="00772C83" w:rsidRDefault="00772C83">
      <w:pPr>
        <w:spacing w:line="480" w:lineRule="auto"/>
        <w:jc w:val="center"/>
        <w:rPr>
          <w:rFonts w:ascii="Times New Roman" w:eastAsia="Times New Roman" w:hAnsi="Times New Roman" w:cs="Times New Roman"/>
          <w:sz w:val="24"/>
          <w:szCs w:val="24"/>
        </w:rPr>
      </w:pPr>
    </w:p>
    <w:p w:rsidR="00772C83" w:rsidRDefault="00772C83">
      <w:pPr>
        <w:spacing w:line="480" w:lineRule="auto"/>
        <w:jc w:val="both"/>
        <w:rPr>
          <w:rFonts w:ascii="Times New Roman" w:eastAsia="Times New Roman" w:hAnsi="Times New Roman" w:cs="Times New Roman"/>
          <w:sz w:val="24"/>
          <w:szCs w:val="24"/>
        </w:rPr>
      </w:pPr>
    </w:p>
    <w:p w:rsidR="00772C83" w:rsidRDefault="00772C83">
      <w:pPr>
        <w:spacing w:line="480" w:lineRule="auto"/>
        <w:jc w:val="both"/>
        <w:rPr>
          <w:rFonts w:ascii="Times New Roman" w:eastAsia="Times New Roman" w:hAnsi="Times New Roman" w:cs="Times New Roman"/>
          <w:sz w:val="24"/>
          <w:szCs w:val="24"/>
        </w:rPr>
      </w:pPr>
    </w:p>
    <w:p w:rsidR="00772C83" w:rsidRDefault="003745A8">
      <w:pPr>
        <w:tabs>
          <w:tab w:val="left" w:pos="9355"/>
        </w:tabs>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2"/>
          <w:szCs w:val="22"/>
          <w:lang w:val="en-US"/>
        </w:rPr>
        <w:lastRenderedPageBreak/>
        <w:drawing>
          <wp:inline distT="0" distB="0" distL="0" distR="0" wp14:anchorId="5CA3C01A" wp14:editId="110D8A4D">
            <wp:extent cx="5262880" cy="3509010"/>
            <wp:effectExtent l="0" t="0" r="0" b="0"/>
            <wp:docPr id="14" name="Picture 14" descr="C:\Users\admin\Downloads\ChatGPT Image Aug 9, 2026, 01_28_4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Downloads\ChatGPT Image Aug 9, 2026, 01_28_41 A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2880" cy="3509010"/>
                    </a:xfrm>
                    <a:prstGeom prst="rect">
                      <a:avLst/>
                    </a:prstGeom>
                    <a:noFill/>
                    <a:ln>
                      <a:noFill/>
                    </a:ln>
                  </pic:spPr>
                </pic:pic>
              </a:graphicData>
            </a:graphic>
          </wp:inline>
        </w:drawing>
      </w:r>
    </w:p>
    <w:p w:rsidR="00772C83" w:rsidRDefault="0045411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8</w:t>
      </w:r>
      <w:r w:rsidR="002D0348">
        <w:rPr>
          <w:rFonts w:ascii="Times New Roman" w:eastAsia="Times New Roman" w:hAnsi="Times New Roman" w:cs="Times New Roman"/>
          <w:sz w:val="24"/>
          <w:szCs w:val="24"/>
        </w:rPr>
        <w:t>. System Architecture</w:t>
      </w:r>
    </w:p>
    <w:p w:rsidR="003C532E" w:rsidRDefault="002D03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5411B">
        <w:rPr>
          <w:rFonts w:ascii="Times New Roman" w:eastAsia="Times New Roman" w:hAnsi="Times New Roman" w:cs="Times New Roman"/>
          <w:sz w:val="24"/>
          <w:szCs w:val="24"/>
        </w:rPr>
        <w:t>Figure 8</w:t>
      </w:r>
      <w:r w:rsidR="003C532E" w:rsidRPr="003C532E">
        <w:rPr>
          <w:rFonts w:ascii="Times New Roman" w:eastAsia="Times New Roman" w:hAnsi="Times New Roman" w:cs="Times New Roman"/>
          <w:sz w:val="24"/>
          <w:szCs w:val="24"/>
        </w:rPr>
        <w:t xml:space="preserve"> illustrates the system architecture of the proposed Web and Mobile-Based Tricycle Drivers Conduct Reporting System, showing how users access the PWA through various devices and how the frontend, backend, database, evidence storage, notification services, and role-based access controls interact to support secure reporting, monitoring, and record management. </w:t>
      </w:r>
    </w:p>
    <w:p w:rsidR="00F0210A" w:rsidRPr="00F0210A" w:rsidRDefault="00F0210A" w:rsidP="00F0210A">
      <w:pPr>
        <w:pStyle w:val="Heading2"/>
        <w:rPr>
          <w:rFonts w:ascii="Times New Roman" w:hAnsi="Times New Roman" w:cs="Times New Roman"/>
          <w:sz w:val="28"/>
          <w:szCs w:val="28"/>
        </w:rPr>
      </w:pPr>
      <w:bookmarkStart w:id="128" w:name="_Toc237809403"/>
      <w:bookmarkStart w:id="129" w:name="_Toc237895692"/>
      <w:r w:rsidRPr="00F0210A">
        <w:rPr>
          <w:rFonts w:ascii="Times New Roman" w:hAnsi="Times New Roman" w:cs="Times New Roman"/>
          <w:sz w:val="28"/>
          <w:szCs w:val="28"/>
        </w:rPr>
        <w:t>Development Phase</w:t>
      </w:r>
      <w:bookmarkEnd w:id="128"/>
      <w:bookmarkEnd w:id="129"/>
    </w:p>
    <w:p w:rsidR="00F0210A" w:rsidRPr="00F0210A" w:rsidRDefault="00F0210A" w:rsidP="00F0210A">
      <w:pPr>
        <w:spacing w:after="120" w:line="360" w:lineRule="auto"/>
        <w:ind w:firstLine="720"/>
        <w:rPr>
          <w:rFonts w:ascii="Times New Roman" w:hAnsi="Times New Roman" w:cs="Times New Roman"/>
          <w:sz w:val="24"/>
          <w:szCs w:val="24"/>
        </w:rPr>
      </w:pPr>
      <w:r w:rsidRPr="00F0210A">
        <w:rPr>
          <w:rFonts w:ascii="Times New Roman" w:hAnsi="Times New Roman" w:cs="Times New Roman"/>
          <w:sz w:val="24"/>
          <w:szCs w:val="24"/>
        </w:rPr>
        <w:t>The development phase will convert the approved requirements and designs into a working prototype. The system will be developed incrementally, with each module tested and improved before the next module is finalized.</w:t>
      </w:r>
    </w:p>
    <w:p w:rsidR="00F0210A" w:rsidRPr="00F0210A" w:rsidRDefault="00F0210A" w:rsidP="00F0210A">
      <w:pPr>
        <w:pStyle w:val="Heading2"/>
        <w:rPr>
          <w:rFonts w:ascii="Times New Roman" w:hAnsi="Times New Roman" w:cs="Times New Roman"/>
          <w:sz w:val="28"/>
          <w:szCs w:val="28"/>
        </w:rPr>
      </w:pPr>
      <w:bookmarkStart w:id="130" w:name="_Toc237809404"/>
      <w:bookmarkStart w:id="131" w:name="_Toc237895693"/>
      <w:r w:rsidRPr="00F0210A">
        <w:rPr>
          <w:rFonts w:ascii="Times New Roman" w:hAnsi="Times New Roman" w:cs="Times New Roman"/>
          <w:sz w:val="28"/>
          <w:szCs w:val="28"/>
        </w:rPr>
        <w:t>Frontend Development</w:t>
      </w:r>
      <w:bookmarkEnd w:id="130"/>
      <w:bookmarkEnd w:id="131"/>
    </w:p>
    <w:p w:rsidR="00F0210A" w:rsidRPr="00F0210A" w:rsidRDefault="00F0210A" w:rsidP="00F0210A">
      <w:pPr>
        <w:spacing w:line="480" w:lineRule="auto"/>
        <w:ind w:firstLine="720"/>
        <w:rPr>
          <w:rFonts w:ascii="Times New Roman" w:hAnsi="Times New Roman" w:cs="Times New Roman"/>
          <w:sz w:val="24"/>
          <w:szCs w:val="24"/>
        </w:rPr>
      </w:pPr>
      <w:r w:rsidRPr="00F0210A">
        <w:rPr>
          <w:rFonts w:ascii="Times New Roman" w:hAnsi="Times New Roman" w:cs="Times New Roman"/>
          <w:sz w:val="24"/>
          <w:szCs w:val="24"/>
        </w:rPr>
        <w:t xml:space="preserve">The frontend will include student registration and login, student dashboard, complaint form, attachment upload, complaint history, status page, notifications, </w:t>
      </w:r>
      <w:r w:rsidRPr="00F0210A">
        <w:rPr>
          <w:rFonts w:ascii="Times New Roman" w:hAnsi="Times New Roman" w:cs="Times New Roman"/>
          <w:sz w:val="24"/>
          <w:szCs w:val="24"/>
        </w:rPr>
        <w:lastRenderedPageBreak/>
        <w:t>TODA dashboard, administrator dashboard, search, and filtering. The interface will be responsive and designed for mobile and desktop screens</w:t>
      </w:r>
    </w:p>
    <w:p w:rsidR="00F0210A" w:rsidRPr="00F0210A" w:rsidRDefault="00F0210A" w:rsidP="00F0210A">
      <w:pPr>
        <w:pStyle w:val="Heading2"/>
        <w:rPr>
          <w:rFonts w:ascii="Times New Roman" w:hAnsi="Times New Roman" w:cs="Times New Roman"/>
          <w:sz w:val="28"/>
          <w:szCs w:val="28"/>
        </w:rPr>
      </w:pPr>
      <w:bookmarkStart w:id="132" w:name="_Toc237809405"/>
      <w:bookmarkStart w:id="133" w:name="_Toc237895694"/>
      <w:r w:rsidRPr="00F0210A">
        <w:rPr>
          <w:rFonts w:ascii="Times New Roman" w:hAnsi="Times New Roman" w:cs="Times New Roman"/>
          <w:sz w:val="28"/>
          <w:szCs w:val="28"/>
        </w:rPr>
        <w:t>Backend Development</w:t>
      </w:r>
      <w:bookmarkEnd w:id="132"/>
      <w:bookmarkEnd w:id="133"/>
    </w:p>
    <w:p w:rsidR="00F0210A" w:rsidRPr="00F0210A" w:rsidRDefault="00F0210A" w:rsidP="00F0210A">
      <w:pPr>
        <w:spacing w:after="120" w:line="360" w:lineRule="auto"/>
        <w:ind w:firstLine="720"/>
        <w:rPr>
          <w:rFonts w:ascii="Times New Roman" w:hAnsi="Times New Roman" w:cs="Times New Roman"/>
          <w:sz w:val="24"/>
          <w:szCs w:val="24"/>
        </w:rPr>
      </w:pPr>
      <w:r w:rsidRPr="00F0210A">
        <w:rPr>
          <w:rFonts w:ascii="Times New Roman" w:hAnsi="Times New Roman" w:cs="Times New Roman"/>
          <w:sz w:val="24"/>
          <w:szCs w:val="24"/>
        </w:rPr>
        <w:t>The backend will manage authentication, authorization, student and driver records, complaint processing, attachments, notifications, status updates, search, reports, and data validation. User permissions will determine which functions and records may be accessed.</w:t>
      </w:r>
    </w:p>
    <w:p w:rsidR="00276A01" w:rsidRPr="00276A01" w:rsidRDefault="00276A01" w:rsidP="00276A01">
      <w:pPr>
        <w:pStyle w:val="Heading2"/>
        <w:rPr>
          <w:rFonts w:ascii="Times New Roman" w:hAnsi="Times New Roman" w:cs="Times New Roman"/>
          <w:sz w:val="28"/>
          <w:szCs w:val="28"/>
        </w:rPr>
      </w:pPr>
      <w:bookmarkStart w:id="134" w:name="_Toc237809406"/>
      <w:bookmarkStart w:id="135" w:name="_Toc237895695"/>
      <w:r w:rsidRPr="00276A01">
        <w:rPr>
          <w:rFonts w:ascii="Times New Roman" w:hAnsi="Times New Roman" w:cs="Times New Roman"/>
          <w:sz w:val="28"/>
          <w:szCs w:val="28"/>
        </w:rPr>
        <w:t>Database Development</w:t>
      </w:r>
      <w:bookmarkEnd w:id="134"/>
      <w:bookmarkEnd w:id="135"/>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The database will store users, students, drivers, TODA information, complaints, categories, attachments, statuses, violations, actions, notifications, and appropriate audit information. Keys, relationships, constraints, and indexes will be applied to maintain data integrity. The database will be tested for authorized insertion, retrieval, updating, and management of records.</w:t>
      </w:r>
    </w:p>
    <w:p w:rsidR="00276A01" w:rsidRPr="00276A01" w:rsidRDefault="00276A01" w:rsidP="00276A01">
      <w:pPr>
        <w:pStyle w:val="Heading2"/>
        <w:rPr>
          <w:rFonts w:ascii="Times New Roman" w:hAnsi="Times New Roman" w:cs="Times New Roman"/>
          <w:sz w:val="28"/>
          <w:szCs w:val="28"/>
        </w:rPr>
      </w:pPr>
      <w:bookmarkStart w:id="136" w:name="_Toc237809407"/>
      <w:bookmarkStart w:id="137" w:name="_Toc237895696"/>
      <w:r w:rsidRPr="00276A01">
        <w:rPr>
          <w:rFonts w:ascii="Times New Roman" w:hAnsi="Times New Roman" w:cs="Times New Roman"/>
          <w:sz w:val="28"/>
          <w:szCs w:val="28"/>
        </w:rPr>
        <w:t>Progressive Web Application Development</w:t>
      </w:r>
      <w:bookmarkEnd w:id="136"/>
      <w:bookmarkEnd w:id="137"/>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PWA features may include a web app manifest, service worker, responsive design, installation support, caching, and mobile-friendly navigation. Offline functionality will be limited to features that can safely operate without current access to the database. Authentication, complaint submission, notifications, and synchronization may require internet access.</w:t>
      </w:r>
    </w:p>
    <w:p w:rsidR="00276A01" w:rsidRPr="00276A01" w:rsidRDefault="00276A01" w:rsidP="00276A01">
      <w:pPr>
        <w:pStyle w:val="Heading2"/>
        <w:rPr>
          <w:rFonts w:ascii="Times New Roman" w:hAnsi="Times New Roman" w:cs="Times New Roman"/>
          <w:sz w:val="28"/>
          <w:szCs w:val="28"/>
        </w:rPr>
      </w:pPr>
      <w:bookmarkStart w:id="138" w:name="_Toc237809408"/>
      <w:bookmarkStart w:id="139" w:name="_Toc237895697"/>
      <w:r w:rsidRPr="00276A01">
        <w:rPr>
          <w:rFonts w:ascii="Times New Roman" w:hAnsi="Times New Roman" w:cs="Times New Roman"/>
          <w:sz w:val="28"/>
          <w:szCs w:val="28"/>
        </w:rPr>
        <w:t>Notification Module</w:t>
      </w:r>
      <w:bookmarkEnd w:id="138"/>
      <w:bookmarkEnd w:id="139"/>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The notification module may inform students and authorized TODA officers when a complaint is submitted, received, placed under review, verified, referred, acted upon, resolved, or closed. Notifications will follow each user’s role and access permissions.</w:t>
      </w:r>
    </w:p>
    <w:p w:rsidR="00276A01" w:rsidRPr="00276A01" w:rsidRDefault="00276A01" w:rsidP="00276A01">
      <w:pPr>
        <w:pStyle w:val="Heading2"/>
        <w:rPr>
          <w:rFonts w:ascii="Times New Roman" w:hAnsi="Times New Roman" w:cs="Times New Roman"/>
          <w:sz w:val="28"/>
          <w:szCs w:val="28"/>
        </w:rPr>
      </w:pPr>
      <w:bookmarkStart w:id="140" w:name="_Toc237809409"/>
      <w:bookmarkStart w:id="141" w:name="_Toc237895698"/>
      <w:r w:rsidRPr="00276A01">
        <w:rPr>
          <w:rFonts w:ascii="Times New Roman" w:hAnsi="Times New Roman" w:cs="Times New Roman"/>
          <w:sz w:val="28"/>
          <w:szCs w:val="28"/>
        </w:rPr>
        <w:lastRenderedPageBreak/>
        <w:t>Security Implementation</w:t>
      </w:r>
      <w:bookmarkEnd w:id="140"/>
      <w:bookmarkEnd w:id="141"/>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Security measures may include secure authentication, password hashing, role-based access control, session management, input validation, file-upload validation, restricted access to sensitive records, secure database queries, HTTPS, backups, and protection of student and driver information. Students will access their own complaints, while TODA officers will access information needed for their official responsibilities.</w:t>
      </w:r>
    </w:p>
    <w:p w:rsidR="00276A01" w:rsidRPr="00276A01" w:rsidRDefault="00276A01" w:rsidP="00276A01">
      <w:pPr>
        <w:pStyle w:val="Heading2"/>
        <w:rPr>
          <w:rFonts w:ascii="Times New Roman" w:hAnsi="Times New Roman" w:cs="Times New Roman"/>
          <w:sz w:val="28"/>
          <w:szCs w:val="28"/>
        </w:rPr>
      </w:pPr>
      <w:bookmarkStart w:id="142" w:name="_Toc237809410"/>
      <w:bookmarkStart w:id="143" w:name="_Toc237895699"/>
      <w:r w:rsidRPr="00276A01">
        <w:rPr>
          <w:rFonts w:ascii="Times New Roman" w:hAnsi="Times New Roman" w:cs="Times New Roman"/>
          <w:sz w:val="28"/>
          <w:szCs w:val="28"/>
        </w:rPr>
        <w:t>Testing and Evaluation</w:t>
      </w:r>
      <w:bookmarkEnd w:id="142"/>
      <w:bookmarkEnd w:id="143"/>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Testing will be conducted throughout development to determine whether the system works according to its requirements and is acceptable to its intended users.</w:t>
      </w:r>
    </w:p>
    <w:p w:rsidR="00276A01" w:rsidRPr="00276A01" w:rsidRDefault="00276A01" w:rsidP="00276A01">
      <w:pPr>
        <w:pStyle w:val="Heading2"/>
        <w:rPr>
          <w:rFonts w:ascii="Times New Roman" w:hAnsi="Times New Roman" w:cs="Times New Roman"/>
          <w:sz w:val="28"/>
          <w:szCs w:val="28"/>
        </w:rPr>
      </w:pPr>
      <w:bookmarkStart w:id="144" w:name="_Toc237809411"/>
      <w:bookmarkStart w:id="145" w:name="_Toc237895700"/>
      <w:r w:rsidRPr="00276A01">
        <w:rPr>
          <w:rFonts w:ascii="Times New Roman" w:hAnsi="Times New Roman" w:cs="Times New Roman"/>
          <w:sz w:val="28"/>
          <w:szCs w:val="28"/>
        </w:rPr>
        <w:t>Functional Testing</w:t>
      </w:r>
      <w:bookmarkEnd w:id="144"/>
      <w:bookmarkEnd w:id="145"/>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Functional testing will cover student registration, login, complaint submission, categorization, attachment upload, driver management, complaint review, status updates, action records, notifications, search, filtering, reports, and administrative functions.</w:t>
      </w:r>
    </w:p>
    <w:p w:rsidR="00276A01" w:rsidRPr="00276A01" w:rsidRDefault="00276A01" w:rsidP="00276A01">
      <w:pPr>
        <w:pStyle w:val="Heading2"/>
        <w:rPr>
          <w:rFonts w:ascii="Times New Roman" w:hAnsi="Times New Roman" w:cs="Times New Roman"/>
          <w:sz w:val="28"/>
          <w:szCs w:val="28"/>
        </w:rPr>
      </w:pPr>
      <w:bookmarkStart w:id="146" w:name="_Toc237809412"/>
      <w:bookmarkStart w:id="147" w:name="_Toc237895701"/>
      <w:r w:rsidRPr="00276A01">
        <w:rPr>
          <w:rFonts w:ascii="Times New Roman" w:hAnsi="Times New Roman" w:cs="Times New Roman"/>
          <w:sz w:val="28"/>
          <w:szCs w:val="28"/>
        </w:rPr>
        <w:t>Integration Testing</w:t>
      </w:r>
      <w:bookmarkEnd w:id="146"/>
      <w:bookmarkEnd w:id="147"/>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Integration testing will examine the connection between the frontend and backend, backend and database, complaint submission and notifications, student accounts and complaint history, driver records and complaints, complaints and violation records, and PWA functions and system access.</w:t>
      </w:r>
    </w:p>
    <w:p w:rsidR="00276A01" w:rsidRPr="00276A01" w:rsidRDefault="00276A01" w:rsidP="00276A01">
      <w:pPr>
        <w:pStyle w:val="Heading2"/>
        <w:rPr>
          <w:rFonts w:ascii="Times New Roman" w:hAnsi="Times New Roman" w:cs="Times New Roman"/>
          <w:sz w:val="28"/>
          <w:szCs w:val="28"/>
        </w:rPr>
      </w:pPr>
      <w:bookmarkStart w:id="148" w:name="_Toc237809413"/>
      <w:bookmarkStart w:id="149" w:name="_Toc237895702"/>
      <w:r w:rsidRPr="00276A01">
        <w:rPr>
          <w:rFonts w:ascii="Times New Roman" w:hAnsi="Times New Roman" w:cs="Times New Roman"/>
          <w:sz w:val="28"/>
          <w:szCs w:val="28"/>
        </w:rPr>
        <w:t>Usability Testing</w:t>
      </w:r>
      <w:bookmarkEnd w:id="148"/>
      <w:bookmarkEnd w:id="149"/>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Usability testing will assess registration, navigation, complaint submission, attachment upload, status checking, notifications, mobile responsiveness, information organization, and overall satisfaction. Selected SUNN students and TODA personnel will perform representative tasks and provide feedback.</w:t>
      </w:r>
    </w:p>
    <w:p w:rsidR="00276A01" w:rsidRDefault="00276A01" w:rsidP="004C1BD5">
      <w:pPr>
        <w:spacing w:line="480" w:lineRule="auto"/>
        <w:rPr>
          <w:rFonts w:ascii="Times New Roman" w:eastAsia="Times New Roman" w:hAnsi="Times New Roman" w:cs="Times New Roman"/>
          <w:b/>
          <w:sz w:val="24"/>
          <w:szCs w:val="24"/>
        </w:rPr>
      </w:pPr>
    </w:p>
    <w:p w:rsidR="00276A01" w:rsidRDefault="00276A01" w:rsidP="004C1BD5">
      <w:pPr>
        <w:spacing w:line="480" w:lineRule="auto"/>
        <w:rPr>
          <w:rFonts w:ascii="Times New Roman" w:eastAsia="Times New Roman" w:hAnsi="Times New Roman" w:cs="Times New Roman"/>
          <w:b/>
          <w:sz w:val="24"/>
          <w:szCs w:val="24"/>
        </w:rPr>
      </w:pPr>
    </w:p>
    <w:p w:rsidR="00276A01" w:rsidRPr="00276A01" w:rsidRDefault="00276A01" w:rsidP="00276A01">
      <w:pPr>
        <w:pStyle w:val="Heading2"/>
        <w:rPr>
          <w:rFonts w:ascii="Times New Roman" w:hAnsi="Times New Roman" w:cs="Times New Roman"/>
          <w:sz w:val="28"/>
          <w:szCs w:val="28"/>
        </w:rPr>
      </w:pPr>
      <w:bookmarkStart w:id="150" w:name="_Toc237809414"/>
      <w:bookmarkStart w:id="151" w:name="_Toc237895703"/>
      <w:r w:rsidRPr="00276A01">
        <w:rPr>
          <w:rFonts w:ascii="Times New Roman" w:hAnsi="Times New Roman" w:cs="Times New Roman"/>
          <w:sz w:val="28"/>
          <w:szCs w:val="28"/>
        </w:rPr>
        <w:lastRenderedPageBreak/>
        <w:t>Software Quality Evaluation</w:t>
      </w:r>
      <w:bookmarkEnd w:id="150"/>
      <w:bookmarkEnd w:id="151"/>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The system may be evaluated using selected factors from the McCall Software Quality Model, including correctness, reliability, usability, efficiency, integrity, maintainability, flexibility, testability, portability, reusability, and interoperability. The Computer System Usability Questionnaire may also be used to assess system usefulness, information quality, interface quality, and overall satisfaction. The final instrument will follow the requirements of the research adviser.</w:t>
      </w:r>
    </w:p>
    <w:p w:rsidR="00276A01" w:rsidRPr="00276A01" w:rsidRDefault="00276A01" w:rsidP="00276A01">
      <w:pPr>
        <w:pStyle w:val="Heading2"/>
        <w:rPr>
          <w:rFonts w:ascii="Times New Roman" w:hAnsi="Times New Roman" w:cs="Times New Roman"/>
          <w:sz w:val="28"/>
          <w:szCs w:val="28"/>
        </w:rPr>
      </w:pPr>
      <w:bookmarkStart w:id="152" w:name="_Toc237809415"/>
      <w:bookmarkStart w:id="153" w:name="_Toc237895704"/>
      <w:r w:rsidRPr="00276A01">
        <w:rPr>
          <w:rFonts w:ascii="Times New Roman" w:hAnsi="Times New Roman" w:cs="Times New Roman"/>
          <w:sz w:val="28"/>
          <w:szCs w:val="28"/>
        </w:rPr>
        <w:t>Evaluation Respondents</w:t>
      </w:r>
      <w:bookmarkEnd w:id="152"/>
      <w:bookmarkEnd w:id="153"/>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Respondents may include SUNN students who use tricycles affiliated with the TODA of Barangay Old Sagay, authorized TODA officers, selected tricycle drivers, and technical evaluators or administrators. SUNN students will be the primary evaluation respondents because they are the intended complainants. Participation will be voluntary and conducted with appropriate consent.</w:t>
      </w:r>
    </w:p>
    <w:p w:rsidR="00276A01" w:rsidRPr="00276A01" w:rsidRDefault="00276A01" w:rsidP="00276A01">
      <w:pPr>
        <w:pStyle w:val="Heading2"/>
        <w:rPr>
          <w:rFonts w:ascii="Times New Roman" w:hAnsi="Times New Roman" w:cs="Times New Roman"/>
          <w:sz w:val="28"/>
          <w:szCs w:val="28"/>
        </w:rPr>
      </w:pPr>
      <w:bookmarkStart w:id="154" w:name="_Toc237809416"/>
      <w:bookmarkStart w:id="155" w:name="_Toc237895705"/>
      <w:r w:rsidRPr="00276A01">
        <w:rPr>
          <w:rFonts w:ascii="Times New Roman" w:hAnsi="Times New Roman" w:cs="Times New Roman"/>
          <w:sz w:val="28"/>
          <w:szCs w:val="28"/>
        </w:rPr>
        <w:t>Evaluation Instrument</w:t>
      </w:r>
      <w:bookmarkEnd w:id="154"/>
      <w:bookmarkEnd w:id="155"/>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A structured questionnaire will evaluate functionality, usability, interface design, information quality, reliability, efficiency, security, complaint-submission convenience, report monitoring, notification usefulness, and user satisfaction. The instrument should be reviewed by the research adviser or qualified evaluators before distribution.</w:t>
      </w:r>
    </w:p>
    <w:p w:rsidR="00D44727" w:rsidRPr="00276A01" w:rsidRDefault="00D44727" w:rsidP="00F16DFD">
      <w:pPr>
        <w:pStyle w:val="Heading2"/>
        <w:spacing w:line="360" w:lineRule="auto"/>
        <w:rPr>
          <w:rFonts w:ascii="Times New Roman" w:hAnsi="Times New Roman" w:cs="Times New Roman"/>
          <w:sz w:val="28"/>
          <w:szCs w:val="28"/>
        </w:rPr>
      </w:pPr>
      <w:bookmarkStart w:id="156" w:name="_Toc237809417"/>
      <w:bookmarkStart w:id="157" w:name="_Toc237895706"/>
      <w:r w:rsidRPr="00276A01">
        <w:rPr>
          <w:rFonts w:ascii="Times New Roman" w:hAnsi="Times New Roman" w:cs="Times New Roman"/>
          <w:sz w:val="28"/>
          <w:szCs w:val="28"/>
        </w:rPr>
        <w:t>Functionality</w:t>
      </w:r>
      <w:bookmarkEnd w:id="156"/>
      <w:bookmarkEnd w:id="157"/>
    </w:p>
    <w:p w:rsidR="00D44727" w:rsidRP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Measures whether the system provides the required features a</w:t>
      </w:r>
      <w:r>
        <w:rPr>
          <w:rFonts w:ascii="Times New Roman" w:eastAsia="Times New Roman" w:hAnsi="Times New Roman" w:cs="Times New Roman"/>
          <w:sz w:val="24"/>
          <w:szCs w:val="24"/>
        </w:rPr>
        <w:t>nd performs them correctly.</w:t>
      </w:r>
    </w:p>
    <w:p w:rsidR="00D44727" w:rsidRPr="00276A01" w:rsidRDefault="00D44727" w:rsidP="00F16DFD">
      <w:pPr>
        <w:pStyle w:val="Heading2"/>
        <w:spacing w:line="360" w:lineRule="auto"/>
        <w:rPr>
          <w:rFonts w:ascii="Times New Roman" w:hAnsi="Times New Roman" w:cs="Times New Roman"/>
          <w:sz w:val="28"/>
          <w:szCs w:val="28"/>
        </w:rPr>
      </w:pPr>
      <w:bookmarkStart w:id="158" w:name="_Toc237809418"/>
      <w:bookmarkStart w:id="159" w:name="_Toc237895707"/>
      <w:r w:rsidRPr="00276A01">
        <w:rPr>
          <w:rFonts w:ascii="Times New Roman" w:hAnsi="Times New Roman" w:cs="Times New Roman"/>
          <w:sz w:val="28"/>
          <w:szCs w:val="28"/>
        </w:rPr>
        <w:t>Usability</w:t>
      </w:r>
      <w:bookmarkEnd w:id="158"/>
      <w:bookmarkEnd w:id="159"/>
    </w:p>
    <w:p w:rsidR="00D44727" w:rsidRP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Measures ease of learning, navigation</w:t>
      </w:r>
      <w:r>
        <w:rPr>
          <w:rFonts w:ascii="Times New Roman" w:eastAsia="Times New Roman" w:hAnsi="Times New Roman" w:cs="Times New Roman"/>
          <w:sz w:val="24"/>
          <w:szCs w:val="24"/>
        </w:rPr>
        <w:t>, understanding, and operation.</w:t>
      </w:r>
    </w:p>
    <w:p w:rsidR="00D44727" w:rsidRPr="00276A01" w:rsidRDefault="00D44727" w:rsidP="00F16DFD">
      <w:pPr>
        <w:pStyle w:val="Heading2"/>
        <w:spacing w:line="360" w:lineRule="auto"/>
        <w:rPr>
          <w:rFonts w:ascii="Times New Roman" w:hAnsi="Times New Roman" w:cs="Times New Roman"/>
          <w:sz w:val="28"/>
          <w:szCs w:val="28"/>
        </w:rPr>
      </w:pPr>
      <w:bookmarkStart w:id="160" w:name="_Toc237809419"/>
      <w:bookmarkStart w:id="161" w:name="_Toc237895708"/>
      <w:r w:rsidRPr="00276A01">
        <w:rPr>
          <w:rFonts w:ascii="Times New Roman" w:hAnsi="Times New Roman" w:cs="Times New Roman"/>
          <w:sz w:val="28"/>
          <w:szCs w:val="28"/>
        </w:rPr>
        <w:lastRenderedPageBreak/>
        <w:t>Reliability</w:t>
      </w:r>
      <w:bookmarkEnd w:id="160"/>
      <w:bookmarkEnd w:id="161"/>
    </w:p>
    <w:p w:rsidR="00D44727" w:rsidRP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Measures the system's ability to oper</w:t>
      </w:r>
      <w:r>
        <w:rPr>
          <w:rFonts w:ascii="Times New Roman" w:eastAsia="Times New Roman" w:hAnsi="Times New Roman" w:cs="Times New Roman"/>
          <w:sz w:val="24"/>
          <w:szCs w:val="24"/>
        </w:rPr>
        <w:t>ate consistently and correctly.</w:t>
      </w:r>
    </w:p>
    <w:p w:rsidR="00D44727" w:rsidRPr="00276A01" w:rsidRDefault="00D44727" w:rsidP="00F16DFD">
      <w:pPr>
        <w:pStyle w:val="Heading2"/>
        <w:spacing w:line="360" w:lineRule="auto"/>
        <w:rPr>
          <w:rFonts w:ascii="Times New Roman" w:hAnsi="Times New Roman" w:cs="Times New Roman"/>
          <w:sz w:val="28"/>
          <w:szCs w:val="28"/>
        </w:rPr>
      </w:pPr>
      <w:bookmarkStart w:id="162" w:name="_Toc237809420"/>
      <w:bookmarkStart w:id="163" w:name="_Toc237895709"/>
      <w:r w:rsidRPr="00276A01">
        <w:rPr>
          <w:rFonts w:ascii="Times New Roman" w:hAnsi="Times New Roman" w:cs="Times New Roman"/>
          <w:sz w:val="28"/>
          <w:szCs w:val="28"/>
        </w:rPr>
        <w:t>Efficiency</w:t>
      </w:r>
      <w:bookmarkEnd w:id="162"/>
      <w:bookmarkEnd w:id="163"/>
    </w:p>
    <w:p w:rsidR="00D44727" w:rsidRP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Measures system response and resource utilizati</w:t>
      </w:r>
      <w:r>
        <w:rPr>
          <w:rFonts w:ascii="Times New Roman" w:eastAsia="Times New Roman" w:hAnsi="Times New Roman" w:cs="Times New Roman"/>
          <w:sz w:val="24"/>
          <w:szCs w:val="24"/>
        </w:rPr>
        <w:t>on from the user's perspective.</w:t>
      </w:r>
    </w:p>
    <w:p w:rsidR="00D44727" w:rsidRPr="00276A01" w:rsidRDefault="00D44727" w:rsidP="00F16DFD">
      <w:pPr>
        <w:pStyle w:val="Heading2"/>
        <w:spacing w:line="360" w:lineRule="auto"/>
        <w:rPr>
          <w:rFonts w:ascii="Times New Roman" w:hAnsi="Times New Roman" w:cs="Times New Roman"/>
          <w:sz w:val="28"/>
          <w:szCs w:val="28"/>
        </w:rPr>
      </w:pPr>
      <w:bookmarkStart w:id="164" w:name="_Toc237809421"/>
      <w:bookmarkStart w:id="165" w:name="_Toc237895710"/>
      <w:r w:rsidRPr="00276A01">
        <w:rPr>
          <w:rFonts w:ascii="Times New Roman" w:hAnsi="Times New Roman" w:cs="Times New Roman"/>
          <w:sz w:val="28"/>
          <w:szCs w:val="28"/>
        </w:rPr>
        <w:t>Security</w:t>
      </w:r>
      <w:bookmarkEnd w:id="164"/>
      <w:bookmarkEnd w:id="165"/>
    </w:p>
    <w:p w:rsidR="00D44727" w:rsidRP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Measures users' perception of access control</w:t>
      </w:r>
      <w:r>
        <w:rPr>
          <w:rFonts w:ascii="Times New Roman" w:eastAsia="Times New Roman" w:hAnsi="Times New Roman" w:cs="Times New Roman"/>
          <w:sz w:val="24"/>
          <w:szCs w:val="24"/>
        </w:rPr>
        <w:t xml:space="preserve"> and protection of information.</w:t>
      </w:r>
    </w:p>
    <w:p w:rsidR="00D44727" w:rsidRPr="00276A01" w:rsidRDefault="00D44727" w:rsidP="00F16DFD">
      <w:pPr>
        <w:pStyle w:val="Heading2"/>
        <w:spacing w:line="360" w:lineRule="auto"/>
        <w:rPr>
          <w:rFonts w:ascii="Times New Roman" w:hAnsi="Times New Roman" w:cs="Times New Roman"/>
          <w:sz w:val="28"/>
          <w:szCs w:val="28"/>
        </w:rPr>
      </w:pPr>
      <w:bookmarkStart w:id="166" w:name="_Toc237809422"/>
      <w:bookmarkStart w:id="167" w:name="_Toc237895711"/>
      <w:r w:rsidRPr="00276A01">
        <w:rPr>
          <w:rFonts w:ascii="Times New Roman" w:hAnsi="Times New Roman" w:cs="Times New Roman"/>
          <w:sz w:val="28"/>
          <w:szCs w:val="28"/>
        </w:rPr>
        <w:t>User Satisfaction</w:t>
      </w:r>
      <w:bookmarkEnd w:id="166"/>
      <w:bookmarkEnd w:id="167"/>
    </w:p>
    <w:p w:rsidR="00D44727" w:rsidRP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 xml:space="preserve">Measures the overall satisfaction of </w:t>
      </w:r>
      <w:r>
        <w:rPr>
          <w:rFonts w:ascii="Times New Roman" w:eastAsia="Times New Roman" w:hAnsi="Times New Roman" w:cs="Times New Roman"/>
          <w:sz w:val="24"/>
          <w:szCs w:val="24"/>
        </w:rPr>
        <w:t>users with the proposed system.</w:t>
      </w:r>
    </w:p>
    <w:p w:rsidR="00D44727" w:rsidRDefault="00D44727" w:rsidP="00F16DFD">
      <w:pPr>
        <w:spacing w:line="360" w:lineRule="auto"/>
        <w:rPr>
          <w:rFonts w:ascii="Times New Roman" w:eastAsia="Times New Roman" w:hAnsi="Times New Roman" w:cs="Times New Roman"/>
          <w:sz w:val="24"/>
          <w:szCs w:val="24"/>
        </w:rPr>
      </w:pPr>
      <w:r w:rsidRPr="00D44727">
        <w:rPr>
          <w:rFonts w:ascii="Times New Roman" w:eastAsia="Times New Roman" w:hAnsi="Times New Roman" w:cs="Times New Roman"/>
          <w:sz w:val="24"/>
          <w:szCs w:val="24"/>
        </w:rPr>
        <w:t>A Likert-type scale may be used to measure respondents' level of agreement with each statement.</w:t>
      </w:r>
    </w:p>
    <w:p w:rsidR="00276A01" w:rsidRPr="00276A01" w:rsidRDefault="00276A01" w:rsidP="00276A01">
      <w:pPr>
        <w:pStyle w:val="Heading2"/>
        <w:rPr>
          <w:rFonts w:ascii="Times New Roman" w:hAnsi="Times New Roman" w:cs="Times New Roman"/>
          <w:sz w:val="28"/>
          <w:szCs w:val="28"/>
        </w:rPr>
      </w:pPr>
      <w:bookmarkStart w:id="168" w:name="_Toc237809423"/>
      <w:bookmarkStart w:id="169" w:name="_Toc237895712"/>
      <w:r w:rsidRPr="00276A01">
        <w:rPr>
          <w:rFonts w:ascii="Times New Roman" w:hAnsi="Times New Roman" w:cs="Times New Roman"/>
          <w:sz w:val="28"/>
          <w:szCs w:val="28"/>
        </w:rPr>
        <w:t>Statistical Treatment</w:t>
      </w:r>
      <w:bookmarkEnd w:id="168"/>
      <w:bookmarkEnd w:id="169"/>
    </w:p>
    <w:p w:rsidR="0064769A" w:rsidRDefault="00276A01" w:rsidP="0064769A">
      <w:pPr>
        <w:spacing w:after="120" w:line="360" w:lineRule="auto"/>
        <w:ind w:firstLine="720"/>
        <w:rPr>
          <w:rFonts w:ascii="Times New Roman" w:hAnsi="Times New Roman"/>
          <w:sz w:val="24"/>
        </w:rPr>
      </w:pPr>
      <w:r w:rsidRPr="00276A01">
        <w:rPr>
          <w:rFonts w:ascii="Times New Roman" w:hAnsi="Times New Roman" w:cs="Times New Roman"/>
          <w:sz w:val="24"/>
          <w:szCs w:val="24"/>
        </w:rPr>
        <w:t>Frequency and percentage may be used to describe respondent characteristics. The weighted mean may be used to determine the respondents’ assessment of the system. The weighted mean may be computed using Weighted Mean = Σfx/N, where f is the frequency, x is the numerical value of the response, and N is the total number of respondents. The final Likert-scale ranges will follow the approved questionnaire.</w:t>
      </w:r>
      <w:r w:rsidR="0064769A">
        <w:rPr>
          <w:rFonts w:ascii="Times New Roman" w:hAnsi="Times New Roman"/>
          <w:sz w:val="24"/>
        </w:rPr>
        <w:t xml:space="preserve">   </w:t>
      </w:r>
    </w:p>
    <w:p w:rsidR="00D44727" w:rsidRPr="0064769A" w:rsidRDefault="0064769A" w:rsidP="0064769A">
      <w:pPr>
        <w:spacing w:after="120" w:line="360" w:lineRule="auto"/>
        <w:ind w:firstLine="720"/>
        <w:jc w:val="center"/>
        <w:rPr>
          <w:rFonts w:ascii="Times New Roman" w:hAnsi="Times New Roman" w:cs="Times New Roman"/>
          <w:sz w:val="24"/>
          <w:szCs w:val="24"/>
        </w:rPr>
      </w:pPr>
      <w:r w:rsidRPr="0064769A">
        <w:rPr>
          <w:rFonts w:ascii="Times New Roman" w:hAnsi="Times New Roman"/>
          <w:b/>
          <w:sz w:val="24"/>
        </w:rPr>
        <w:t>Table 3. Five-Point Likert Scale and Interpretation</w:t>
      </w:r>
    </w:p>
    <w:tbl>
      <w:tblPr>
        <w:tblpPr w:leftFromText="180" w:rightFromText="180" w:vertAnchor="text" w:horzAnchor="margin" w:tblpY="-44"/>
        <w:tblW w:w="8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9"/>
        <w:gridCol w:w="3057"/>
        <w:gridCol w:w="3151"/>
      </w:tblGrid>
      <w:tr w:rsidR="0007187C" w:rsidTr="0007187C">
        <w:trPr>
          <w:trHeight w:val="285"/>
        </w:trPr>
        <w:tc>
          <w:tcPr>
            <w:tcW w:w="2649"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Scale</w:t>
            </w:r>
          </w:p>
        </w:tc>
        <w:tc>
          <w:tcPr>
            <w:tcW w:w="3057"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Mean Range</w:t>
            </w:r>
          </w:p>
        </w:tc>
        <w:tc>
          <w:tcPr>
            <w:tcW w:w="3151"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Interpretation</w:t>
            </w:r>
          </w:p>
        </w:tc>
      </w:tr>
      <w:tr w:rsidR="0007187C" w:rsidTr="0007187C">
        <w:trPr>
          <w:trHeight w:val="285"/>
        </w:trPr>
        <w:tc>
          <w:tcPr>
            <w:tcW w:w="2649" w:type="dxa"/>
          </w:tcPr>
          <w:p w:rsidR="0007187C" w:rsidRDefault="0007187C" w:rsidP="0007187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057"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4.21–5.00</w:t>
            </w:r>
          </w:p>
        </w:tc>
        <w:tc>
          <w:tcPr>
            <w:tcW w:w="3151"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Strongly Agree</w:t>
            </w:r>
          </w:p>
        </w:tc>
      </w:tr>
      <w:tr w:rsidR="0007187C" w:rsidTr="0007187C">
        <w:trPr>
          <w:trHeight w:val="285"/>
        </w:trPr>
        <w:tc>
          <w:tcPr>
            <w:tcW w:w="2649" w:type="dxa"/>
          </w:tcPr>
          <w:p w:rsidR="0007187C" w:rsidRDefault="0007187C" w:rsidP="0007187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57"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3.41–4.20</w:t>
            </w:r>
          </w:p>
        </w:tc>
        <w:tc>
          <w:tcPr>
            <w:tcW w:w="3151"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Agree</w:t>
            </w:r>
          </w:p>
        </w:tc>
      </w:tr>
      <w:tr w:rsidR="0007187C" w:rsidTr="0007187C">
        <w:trPr>
          <w:trHeight w:val="285"/>
        </w:trPr>
        <w:tc>
          <w:tcPr>
            <w:tcW w:w="2649" w:type="dxa"/>
          </w:tcPr>
          <w:p w:rsidR="0007187C" w:rsidRDefault="0007187C" w:rsidP="0007187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57"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2.61–3.40</w:t>
            </w:r>
          </w:p>
        </w:tc>
        <w:tc>
          <w:tcPr>
            <w:tcW w:w="3151"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Neutral</w:t>
            </w:r>
          </w:p>
        </w:tc>
      </w:tr>
      <w:tr w:rsidR="0007187C" w:rsidTr="0007187C">
        <w:trPr>
          <w:trHeight w:val="285"/>
        </w:trPr>
        <w:tc>
          <w:tcPr>
            <w:tcW w:w="2649" w:type="dxa"/>
          </w:tcPr>
          <w:p w:rsidR="0007187C" w:rsidRDefault="0007187C" w:rsidP="0007187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57"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1.81–2.60</w:t>
            </w:r>
          </w:p>
        </w:tc>
        <w:tc>
          <w:tcPr>
            <w:tcW w:w="3151"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Disagree</w:t>
            </w:r>
          </w:p>
        </w:tc>
      </w:tr>
      <w:tr w:rsidR="0007187C" w:rsidTr="0007187C">
        <w:trPr>
          <w:trHeight w:val="285"/>
        </w:trPr>
        <w:tc>
          <w:tcPr>
            <w:tcW w:w="2649" w:type="dxa"/>
          </w:tcPr>
          <w:p w:rsidR="0007187C" w:rsidRDefault="0007187C" w:rsidP="0007187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57"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1.00–1.80</w:t>
            </w:r>
          </w:p>
        </w:tc>
        <w:tc>
          <w:tcPr>
            <w:tcW w:w="3151" w:type="dxa"/>
          </w:tcPr>
          <w:p w:rsidR="0007187C" w:rsidRDefault="0007187C" w:rsidP="0007187C">
            <w:pPr>
              <w:spacing w:line="480" w:lineRule="auto"/>
              <w:jc w:val="center"/>
              <w:rPr>
                <w:rFonts w:ascii="Times New Roman" w:eastAsia="Times New Roman" w:hAnsi="Times New Roman" w:cs="Times New Roman"/>
                <w:sz w:val="24"/>
                <w:szCs w:val="24"/>
              </w:rPr>
            </w:pPr>
            <w:r w:rsidRPr="0007187C">
              <w:rPr>
                <w:rFonts w:ascii="Times New Roman" w:eastAsia="Times New Roman" w:hAnsi="Times New Roman" w:cs="Times New Roman"/>
                <w:sz w:val="24"/>
                <w:szCs w:val="24"/>
              </w:rPr>
              <w:t>Strongly Disagree</w:t>
            </w:r>
          </w:p>
        </w:tc>
      </w:tr>
    </w:tbl>
    <w:p w:rsidR="00276A01" w:rsidRPr="00276A01" w:rsidRDefault="00276A01" w:rsidP="00276A01">
      <w:pPr>
        <w:pStyle w:val="Heading2"/>
        <w:rPr>
          <w:rFonts w:ascii="Times New Roman" w:hAnsi="Times New Roman" w:cs="Times New Roman"/>
          <w:sz w:val="28"/>
          <w:szCs w:val="28"/>
        </w:rPr>
      </w:pPr>
      <w:bookmarkStart w:id="170" w:name="_Toc237809424"/>
      <w:bookmarkStart w:id="171" w:name="_Toc237895713"/>
      <w:r w:rsidRPr="00276A01">
        <w:rPr>
          <w:rFonts w:ascii="Times New Roman" w:hAnsi="Times New Roman" w:cs="Times New Roman"/>
          <w:sz w:val="28"/>
          <w:szCs w:val="28"/>
        </w:rPr>
        <w:lastRenderedPageBreak/>
        <w:t>Deployment Phase</w:t>
      </w:r>
      <w:bookmarkEnd w:id="170"/>
      <w:bookmarkEnd w:id="171"/>
    </w:p>
    <w:p w:rsidR="00276A01" w:rsidRPr="00276A01" w:rsidRDefault="00276A01" w:rsidP="00276A01">
      <w:pPr>
        <w:spacing w:after="120" w:line="360" w:lineRule="auto"/>
        <w:ind w:firstLine="720"/>
        <w:rPr>
          <w:rFonts w:ascii="Times New Roman" w:hAnsi="Times New Roman" w:cs="Times New Roman"/>
          <w:sz w:val="24"/>
          <w:szCs w:val="24"/>
        </w:rPr>
      </w:pPr>
      <w:r w:rsidRPr="00276A01">
        <w:rPr>
          <w:rFonts w:ascii="Times New Roman" w:hAnsi="Times New Roman" w:cs="Times New Roman"/>
          <w:sz w:val="24"/>
          <w:szCs w:val="24"/>
        </w:rPr>
        <w:t>After development, testing, and revision, the prototype may be deployed in a suitable hosting environment. Activities may include configuring the server, database, domain, HTTPS, PWA features, authorized accounts, backups, and final system verification. Any official use by the TODA or university will require appropriate authorization.</w:t>
      </w:r>
    </w:p>
    <w:p w:rsidR="00F16DFD" w:rsidRPr="00F16DFD" w:rsidRDefault="00F16DFD" w:rsidP="00F16DFD">
      <w:pPr>
        <w:pStyle w:val="Heading2"/>
        <w:rPr>
          <w:rFonts w:ascii="Times New Roman" w:hAnsi="Times New Roman" w:cs="Times New Roman"/>
          <w:sz w:val="28"/>
          <w:szCs w:val="28"/>
        </w:rPr>
      </w:pPr>
      <w:bookmarkStart w:id="172" w:name="_Toc237809425"/>
      <w:bookmarkStart w:id="173" w:name="_Toc237895714"/>
      <w:r w:rsidRPr="00F16DFD">
        <w:rPr>
          <w:rFonts w:ascii="Times New Roman" w:hAnsi="Times New Roman" w:cs="Times New Roman"/>
          <w:sz w:val="28"/>
          <w:szCs w:val="28"/>
        </w:rPr>
        <w:t>Maintenance and Review</w:t>
      </w:r>
      <w:bookmarkEnd w:id="172"/>
      <w:bookmarkEnd w:id="173"/>
    </w:p>
    <w:p w:rsidR="00F16DFD" w:rsidRPr="00F16DFD" w:rsidRDefault="00F16DFD" w:rsidP="00F16DFD">
      <w:pPr>
        <w:spacing w:after="120" w:line="360" w:lineRule="auto"/>
        <w:ind w:firstLine="720"/>
        <w:rPr>
          <w:rFonts w:ascii="Times New Roman" w:hAnsi="Times New Roman" w:cs="Times New Roman"/>
          <w:sz w:val="24"/>
          <w:szCs w:val="24"/>
        </w:rPr>
      </w:pPr>
      <w:r w:rsidRPr="00F16DFD">
        <w:rPr>
          <w:rFonts w:ascii="Times New Roman" w:hAnsi="Times New Roman" w:cs="Times New Roman"/>
          <w:sz w:val="24"/>
          <w:szCs w:val="24"/>
        </w:rPr>
        <w:t>The system will be reviewed for defects, usability concerns, security risks, and possible improvements. Maintenance may include bug fixing, security updates, database review, backup verification, browser-compatibility testing, feedback analysis, complaint-form improvement, notification updates, and PWA refinement.</w:t>
      </w:r>
    </w:p>
    <w:p w:rsidR="00F16DFD" w:rsidRPr="00F16DFD" w:rsidRDefault="00F16DFD" w:rsidP="00F16DFD">
      <w:pPr>
        <w:pStyle w:val="Heading2"/>
        <w:rPr>
          <w:rFonts w:ascii="Times New Roman" w:hAnsi="Times New Roman" w:cs="Times New Roman"/>
          <w:sz w:val="28"/>
          <w:szCs w:val="28"/>
        </w:rPr>
      </w:pPr>
      <w:bookmarkStart w:id="174" w:name="_Toc237809426"/>
      <w:bookmarkStart w:id="175" w:name="_Toc237895715"/>
      <w:r w:rsidRPr="00F16DFD">
        <w:rPr>
          <w:rFonts w:ascii="Times New Roman" w:hAnsi="Times New Roman" w:cs="Times New Roman"/>
          <w:sz w:val="28"/>
          <w:szCs w:val="28"/>
        </w:rPr>
        <w:t>Ethical Considerations</w:t>
      </w:r>
      <w:bookmarkEnd w:id="174"/>
      <w:bookmarkEnd w:id="175"/>
    </w:p>
    <w:p w:rsidR="00F16DFD" w:rsidRPr="00F16DFD" w:rsidRDefault="00F16DFD" w:rsidP="00F16DFD">
      <w:pPr>
        <w:spacing w:after="120" w:line="360" w:lineRule="auto"/>
        <w:ind w:firstLine="720"/>
        <w:rPr>
          <w:rFonts w:ascii="Times New Roman" w:hAnsi="Times New Roman" w:cs="Times New Roman"/>
          <w:sz w:val="24"/>
          <w:szCs w:val="24"/>
        </w:rPr>
      </w:pPr>
      <w:r w:rsidRPr="00F16DFD">
        <w:rPr>
          <w:rFonts w:ascii="Times New Roman" w:hAnsi="Times New Roman" w:cs="Times New Roman"/>
          <w:sz w:val="24"/>
          <w:szCs w:val="24"/>
        </w:rPr>
        <w:t>The researchers will observe ethical principles throughout the study. Participants will be informed about the research and may participate voluntarily. Personal information will be treated as confidential, and only necessary data will be collected. Student identities, complaint descriptions, driver information, and attachments will be protected through appropriate access controls.</w:t>
      </w:r>
    </w:p>
    <w:p w:rsidR="00410F7C" w:rsidRPr="00F16DFD" w:rsidRDefault="00410F7C" w:rsidP="00F16DFD">
      <w:pPr>
        <w:pStyle w:val="Heading2"/>
        <w:rPr>
          <w:rFonts w:ascii="Times New Roman" w:hAnsi="Times New Roman" w:cs="Times New Roman"/>
          <w:sz w:val="28"/>
          <w:szCs w:val="28"/>
        </w:rPr>
      </w:pPr>
      <w:bookmarkStart w:id="176" w:name="_Toc237809427"/>
      <w:bookmarkStart w:id="177" w:name="_Toc237895716"/>
      <w:r w:rsidRPr="00F16DFD">
        <w:rPr>
          <w:rFonts w:ascii="Times New Roman" w:hAnsi="Times New Roman" w:cs="Times New Roman"/>
          <w:sz w:val="28"/>
          <w:szCs w:val="28"/>
        </w:rPr>
        <w:t>Informed Consent</w:t>
      </w:r>
      <w:bookmarkEnd w:id="176"/>
      <w:bookmarkEnd w:id="177"/>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Participants involved in interviews, surveys, usability testing, or system evaluation will be informed about the purpose of the study and the nature of their participation. P</w:t>
      </w:r>
      <w:r>
        <w:rPr>
          <w:rFonts w:ascii="Times New Roman" w:eastAsia="Times New Roman" w:hAnsi="Times New Roman" w:cs="Times New Roman"/>
          <w:sz w:val="24"/>
          <w:szCs w:val="24"/>
        </w:rPr>
        <w:t>articipation will be voluntary.</w:t>
      </w:r>
    </w:p>
    <w:p w:rsidR="00410F7C" w:rsidRPr="00F16DFD" w:rsidRDefault="00410F7C" w:rsidP="00F16DFD">
      <w:pPr>
        <w:pStyle w:val="Heading2"/>
        <w:rPr>
          <w:rStyle w:val="Emphasis"/>
          <w:rFonts w:ascii="Times New Roman" w:hAnsi="Times New Roman" w:cs="Times New Roman"/>
          <w:i w:val="0"/>
          <w:iCs w:val="0"/>
          <w:sz w:val="28"/>
          <w:szCs w:val="28"/>
        </w:rPr>
      </w:pPr>
      <w:bookmarkStart w:id="178" w:name="_Toc237809428"/>
      <w:bookmarkStart w:id="179" w:name="_Toc237895717"/>
      <w:r w:rsidRPr="00F16DFD">
        <w:rPr>
          <w:rStyle w:val="Emphasis"/>
          <w:rFonts w:ascii="Times New Roman" w:hAnsi="Times New Roman" w:cs="Times New Roman"/>
          <w:i w:val="0"/>
          <w:iCs w:val="0"/>
          <w:sz w:val="28"/>
          <w:szCs w:val="28"/>
        </w:rPr>
        <w:t>Privacy and Confidentiality</w:t>
      </w:r>
      <w:bookmarkEnd w:id="178"/>
      <w:bookmarkEnd w:id="179"/>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Personal information collected from participants will be treated as confidential. Information will only be collected when necessary for the re</w:t>
      </w:r>
      <w:r>
        <w:rPr>
          <w:rFonts w:ascii="Times New Roman" w:eastAsia="Times New Roman" w:hAnsi="Times New Roman" w:cs="Times New Roman"/>
          <w:sz w:val="24"/>
          <w:szCs w:val="24"/>
        </w:rPr>
        <w:t>search and system requirements.</w:t>
      </w:r>
    </w:p>
    <w:p w:rsidR="00F16DFD" w:rsidRDefault="00F16DFD" w:rsidP="00410F7C">
      <w:pPr>
        <w:spacing w:line="480" w:lineRule="auto"/>
        <w:rPr>
          <w:rFonts w:ascii="Times New Roman" w:eastAsia="Times New Roman" w:hAnsi="Times New Roman" w:cs="Times New Roman"/>
          <w:b/>
          <w:sz w:val="24"/>
          <w:szCs w:val="24"/>
        </w:rPr>
      </w:pPr>
    </w:p>
    <w:p w:rsidR="00F16DFD" w:rsidRDefault="00F16DFD" w:rsidP="00410F7C">
      <w:pPr>
        <w:spacing w:line="480" w:lineRule="auto"/>
        <w:rPr>
          <w:rFonts w:ascii="Times New Roman" w:eastAsia="Times New Roman" w:hAnsi="Times New Roman" w:cs="Times New Roman"/>
          <w:b/>
          <w:sz w:val="24"/>
          <w:szCs w:val="24"/>
        </w:rPr>
      </w:pPr>
    </w:p>
    <w:p w:rsidR="00410F7C" w:rsidRPr="00F16DFD" w:rsidRDefault="00410F7C" w:rsidP="00F16DFD">
      <w:pPr>
        <w:pStyle w:val="Heading2"/>
        <w:rPr>
          <w:rFonts w:ascii="Times New Roman" w:hAnsi="Times New Roman" w:cs="Times New Roman"/>
          <w:sz w:val="28"/>
          <w:szCs w:val="28"/>
        </w:rPr>
      </w:pPr>
      <w:bookmarkStart w:id="180" w:name="_Toc237809429"/>
      <w:bookmarkStart w:id="181" w:name="_Toc237895718"/>
      <w:r w:rsidRPr="00F16DFD">
        <w:rPr>
          <w:rFonts w:ascii="Times New Roman" w:hAnsi="Times New Roman" w:cs="Times New Roman"/>
          <w:sz w:val="28"/>
          <w:szCs w:val="28"/>
        </w:rPr>
        <w:lastRenderedPageBreak/>
        <w:t>Data Minimization</w:t>
      </w:r>
      <w:bookmarkEnd w:id="180"/>
      <w:bookmarkEnd w:id="181"/>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The researchers will collect only information necessary for the study. Unnecessary personal information w</w:t>
      </w:r>
      <w:r>
        <w:rPr>
          <w:rFonts w:ascii="Times New Roman" w:eastAsia="Times New Roman" w:hAnsi="Times New Roman" w:cs="Times New Roman"/>
          <w:sz w:val="24"/>
          <w:szCs w:val="24"/>
        </w:rPr>
        <w:t>ill not be collected or stored.</w:t>
      </w:r>
    </w:p>
    <w:p w:rsidR="00410F7C" w:rsidRPr="00F16DFD" w:rsidRDefault="00410F7C" w:rsidP="00F16DFD">
      <w:pPr>
        <w:pStyle w:val="Heading2"/>
        <w:rPr>
          <w:rFonts w:ascii="Times New Roman" w:hAnsi="Times New Roman" w:cs="Times New Roman"/>
          <w:sz w:val="28"/>
          <w:szCs w:val="28"/>
        </w:rPr>
      </w:pPr>
      <w:bookmarkStart w:id="182" w:name="_Toc237809430"/>
      <w:bookmarkStart w:id="183" w:name="_Toc237895719"/>
      <w:r w:rsidRPr="00F16DFD">
        <w:rPr>
          <w:rFonts w:ascii="Times New Roman" w:hAnsi="Times New Roman" w:cs="Times New Roman"/>
          <w:sz w:val="28"/>
          <w:szCs w:val="28"/>
        </w:rPr>
        <w:t>Anonymity</w:t>
      </w:r>
      <w:bookmarkEnd w:id="182"/>
      <w:bookmarkEnd w:id="183"/>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Where possible, evaluation results will be presented in aggregate form without identifying individual respo</w:t>
      </w:r>
      <w:r>
        <w:rPr>
          <w:rFonts w:ascii="Times New Roman" w:eastAsia="Times New Roman" w:hAnsi="Times New Roman" w:cs="Times New Roman"/>
          <w:sz w:val="24"/>
          <w:szCs w:val="24"/>
        </w:rPr>
        <w:t>ndents.</w:t>
      </w:r>
    </w:p>
    <w:p w:rsidR="00410F7C" w:rsidRPr="00F16DFD" w:rsidRDefault="00410F7C" w:rsidP="00F16DFD">
      <w:pPr>
        <w:pStyle w:val="Heading2"/>
        <w:rPr>
          <w:rFonts w:ascii="Times New Roman" w:hAnsi="Times New Roman" w:cs="Times New Roman"/>
          <w:sz w:val="28"/>
          <w:szCs w:val="28"/>
        </w:rPr>
      </w:pPr>
      <w:bookmarkStart w:id="184" w:name="_Toc237809431"/>
      <w:bookmarkStart w:id="185" w:name="_Toc237895720"/>
      <w:r w:rsidRPr="00F16DFD">
        <w:rPr>
          <w:rFonts w:ascii="Times New Roman" w:hAnsi="Times New Roman" w:cs="Times New Roman"/>
          <w:sz w:val="28"/>
          <w:szCs w:val="28"/>
        </w:rPr>
        <w:t>Protection of Incident Information</w:t>
      </w:r>
      <w:bookmarkEnd w:id="184"/>
      <w:bookmarkEnd w:id="185"/>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Reports involving tricycle drivers may contain sensitive information, including personal details, photographs, descriptions of incidents, and other evidence. Such information will be protected through appropriat</w:t>
      </w:r>
      <w:r>
        <w:rPr>
          <w:rFonts w:ascii="Times New Roman" w:eastAsia="Times New Roman" w:hAnsi="Times New Roman" w:cs="Times New Roman"/>
          <w:sz w:val="24"/>
          <w:szCs w:val="24"/>
        </w:rPr>
        <w:t>e access controls.</w:t>
      </w:r>
    </w:p>
    <w:p w:rsidR="00410F7C" w:rsidRPr="00F16DFD" w:rsidRDefault="00410F7C" w:rsidP="00F16DFD">
      <w:pPr>
        <w:pStyle w:val="Heading2"/>
        <w:rPr>
          <w:rFonts w:ascii="Times New Roman" w:hAnsi="Times New Roman" w:cs="Times New Roman"/>
          <w:sz w:val="28"/>
          <w:szCs w:val="28"/>
        </w:rPr>
      </w:pPr>
      <w:bookmarkStart w:id="186" w:name="_Toc237809432"/>
      <w:bookmarkStart w:id="187" w:name="_Toc237895721"/>
      <w:r w:rsidRPr="00F16DFD">
        <w:rPr>
          <w:rFonts w:ascii="Times New Roman" w:hAnsi="Times New Roman" w:cs="Times New Roman"/>
          <w:sz w:val="28"/>
          <w:szCs w:val="28"/>
        </w:rPr>
        <w:t>Authorized Access</w:t>
      </w:r>
      <w:bookmarkEnd w:id="186"/>
      <w:bookmarkEnd w:id="187"/>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Only authorized users will be provided access to sensitive reports and evidence. User permissions will be</w:t>
      </w:r>
      <w:r>
        <w:rPr>
          <w:rFonts w:ascii="Times New Roman" w:eastAsia="Times New Roman" w:hAnsi="Times New Roman" w:cs="Times New Roman"/>
          <w:sz w:val="24"/>
          <w:szCs w:val="24"/>
        </w:rPr>
        <w:t xml:space="preserve"> based on their assigned roles.</w:t>
      </w:r>
    </w:p>
    <w:p w:rsidR="00410F7C" w:rsidRPr="00F16DFD" w:rsidRDefault="00410F7C" w:rsidP="00F16DFD">
      <w:pPr>
        <w:pStyle w:val="Heading2"/>
        <w:rPr>
          <w:rFonts w:ascii="Times New Roman" w:hAnsi="Times New Roman" w:cs="Times New Roman"/>
          <w:sz w:val="28"/>
          <w:szCs w:val="28"/>
        </w:rPr>
      </w:pPr>
      <w:bookmarkStart w:id="188" w:name="_Toc237809433"/>
      <w:bookmarkStart w:id="189" w:name="_Toc237895722"/>
      <w:r w:rsidRPr="00F16DFD">
        <w:rPr>
          <w:rFonts w:ascii="Times New Roman" w:hAnsi="Times New Roman" w:cs="Times New Roman"/>
          <w:sz w:val="28"/>
          <w:szCs w:val="28"/>
        </w:rPr>
        <w:t>Responsible Use of Reports</w:t>
      </w:r>
      <w:bookmarkEnd w:id="188"/>
      <w:bookmarkEnd w:id="189"/>
    </w:p>
    <w:p w:rsidR="00410F7C" w:rsidRP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The proposed system will serve as a reporting and documentation platform. A submitted report will not automatically be treated as a proven violation or finding of guilt. Reports must undergo appropriate review and verifi</w:t>
      </w:r>
      <w:r>
        <w:rPr>
          <w:rFonts w:ascii="Times New Roman" w:eastAsia="Times New Roman" w:hAnsi="Times New Roman" w:cs="Times New Roman"/>
          <w:sz w:val="24"/>
          <w:szCs w:val="24"/>
        </w:rPr>
        <w:t>cation by authorized personnel.</w:t>
      </w:r>
    </w:p>
    <w:p w:rsidR="00F16DFD" w:rsidRPr="00F16DFD" w:rsidRDefault="00F16DFD" w:rsidP="00F16DFD">
      <w:pPr>
        <w:pStyle w:val="Heading2"/>
        <w:rPr>
          <w:rFonts w:ascii="Times New Roman" w:hAnsi="Times New Roman" w:cs="Times New Roman"/>
          <w:sz w:val="28"/>
          <w:szCs w:val="28"/>
        </w:rPr>
      </w:pPr>
      <w:bookmarkStart w:id="190" w:name="_Toc237809434"/>
      <w:bookmarkStart w:id="191" w:name="_Toc237895723"/>
      <w:r w:rsidRPr="00F16DFD">
        <w:rPr>
          <w:rFonts w:ascii="Times New Roman" w:hAnsi="Times New Roman" w:cs="Times New Roman"/>
          <w:sz w:val="28"/>
          <w:szCs w:val="28"/>
        </w:rPr>
        <w:t>Law-Enforcement Coordination</w:t>
      </w:r>
      <w:bookmarkEnd w:id="190"/>
      <w:bookmarkEnd w:id="191"/>
    </w:p>
    <w:p w:rsidR="00F16DFD" w:rsidRPr="00F16DFD" w:rsidRDefault="00F16DFD" w:rsidP="00F16DFD">
      <w:pPr>
        <w:spacing w:after="120" w:line="360" w:lineRule="auto"/>
        <w:ind w:firstLine="720"/>
        <w:rPr>
          <w:rFonts w:ascii="Times New Roman" w:hAnsi="Times New Roman" w:cs="Times New Roman"/>
          <w:sz w:val="24"/>
          <w:szCs w:val="24"/>
        </w:rPr>
      </w:pPr>
      <w:r w:rsidRPr="00F16DFD">
        <w:rPr>
          <w:rFonts w:ascii="Times New Roman" w:hAnsi="Times New Roman" w:cs="Times New Roman"/>
          <w:sz w:val="24"/>
          <w:szCs w:val="24"/>
        </w:rPr>
        <w:t>If a complaint involves a matter requiring police or government intervention, authorized personnel may coordinate with the relevant authority. The system will not replace official investigations, legal procedures, or disciplinary processes.</w:t>
      </w:r>
    </w:p>
    <w:p w:rsidR="00F16DFD" w:rsidRDefault="00F16DFD" w:rsidP="00410F7C">
      <w:pPr>
        <w:spacing w:line="480" w:lineRule="auto"/>
        <w:rPr>
          <w:rFonts w:ascii="Times New Roman" w:eastAsia="Times New Roman" w:hAnsi="Times New Roman" w:cs="Times New Roman"/>
          <w:b/>
          <w:sz w:val="24"/>
          <w:szCs w:val="24"/>
        </w:rPr>
      </w:pPr>
    </w:p>
    <w:p w:rsidR="00F16DFD" w:rsidRDefault="00F16DFD" w:rsidP="00410F7C">
      <w:pPr>
        <w:spacing w:line="480" w:lineRule="auto"/>
        <w:rPr>
          <w:rFonts w:ascii="Times New Roman" w:eastAsia="Times New Roman" w:hAnsi="Times New Roman" w:cs="Times New Roman"/>
          <w:b/>
          <w:sz w:val="24"/>
          <w:szCs w:val="24"/>
        </w:rPr>
      </w:pPr>
    </w:p>
    <w:p w:rsidR="00F16DFD" w:rsidRDefault="00F16DFD" w:rsidP="00410F7C">
      <w:pPr>
        <w:spacing w:line="480" w:lineRule="auto"/>
        <w:rPr>
          <w:rFonts w:ascii="Times New Roman" w:eastAsia="Times New Roman" w:hAnsi="Times New Roman" w:cs="Times New Roman"/>
          <w:b/>
          <w:sz w:val="24"/>
          <w:szCs w:val="24"/>
        </w:rPr>
      </w:pPr>
    </w:p>
    <w:p w:rsidR="00410F7C" w:rsidRPr="00F16DFD" w:rsidRDefault="00410F7C" w:rsidP="00F16DFD">
      <w:pPr>
        <w:pStyle w:val="Heading2"/>
        <w:rPr>
          <w:rFonts w:ascii="Times New Roman" w:hAnsi="Times New Roman" w:cs="Times New Roman"/>
          <w:sz w:val="28"/>
          <w:szCs w:val="28"/>
        </w:rPr>
      </w:pPr>
      <w:bookmarkStart w:id="192" w:name="_Toc237809435"/>
      <w:bookmarkStart w:id="193" w:name="_Toc237895724"/>
      <w:r w:rsidRPr="00F16DFD">
        <w:rPr>
          <w:rFonts w:ascii="Times New Roman" w:hAnsi="Times New Roman" w:cs="Times New Roman"/>
          <w:sz w:val="28"/>
          <w:szCs w:val="28"/>
        </w:rPr>
        <w:lastRenderedPageBreak/>
        <w:t>Data Security</w:t>
      </w:r>
      <w:bookmarkEnd w:id="192"/>
      <w:bookmarkEnd w:id="193"/>
    </w:p>
    <w:p w:rsidR="00410F7C" w:rsidRDefault="00410F7C" w:rsidP="00F16DFD">
      <w:pPr>
        <w:spacing w:line="360" w:lineRule="auto"/>
        <w:ind w:firstLine="720"/>
        <w:rPr>
          <w:rFonts w:ascii="Times New Roman" w:eastAsia="Times New Roman" w:hAnsi="Times New Roman" w:cs="Times New Roman"/>
          <w:sz w:val="24"/>
          <w:szCs w:val="24"/>
        </w:rPr>
      </w:pPr>
      <w:r w:rsidRPr="00410F7C">
        <w:rPr>
          <w:rFonts w:ascii="Times New Roman" w:eastAsia="Times New Roman" w:hAnsi="Times New Roman" w:cs="Times New Roman"/>
          <w:sz w:val="24"/>
          <w:szCs w:val="24"/>
        </w:rPr>
        <w:t>Reasonable technical measures will be implemented to protect stored information from unauthorized access, modification, disclosure, or loss.</w:t>
      </w:r>
    </w:p>
    <w:p w:rsidR="00F16DFD" w:rsidRPr="00F16DFD" w:rsidRDefault="00F16DFD" w:rsidP="00F16DFD">
      <w:pPr>
        <w:pStyle w:val="Heading2"/>
        <w:rPr>
          <w:rFonts w:ascii="Times New Roman" w:hAnsi="Times New Roman" w:cs="Times New Roman"/>
          <w:sz w:val="28"/>
          <w:szCs w:val="28"/>
        </w:rPr>
      </w:pPr>
      <w:bookmarkStart w:id="194" w:name="_Toc237809436"/>
      <w:bookmarkStart w:id="195" w:name="_Toc237895725"/>
      <w:r w:rsidRPr="00F16DFD">
        <w:rPr>
          <w:rFonts w:ascii="Times New Roman" w:hAnsi="Times New Roman" w:cs="Times New Roman"/>
          <w:sz w:val="28"/>
          <w:szCs w:val="28"/>
        </w:rPr>
        <w:t>Academic Integrity and Responsible Use of Artificial Intelligence</w:t>
      </w:r>
      <w:bookmarkEnd w:id="194"/>
      <w:bookmarkEnd w:id="195"/>
    </w:p>
    <w:p w:rsidR="00F16DFD" w:rsidRDefault="00F16DFD" w:rsidP="00F16DFD">
      <w:pPr>
        <w:spacing w:after="120" w:line="360" w:lineRule="auto"/>
        <w:ind w:firstLine="720"/>
        <w:rPr>
          <w:rFonts w:ascii="Times New Roman" w:hAnsi="Times New Roman" w:cs="Times New Roman"/>
          <w:sz w:val="24"/>
          <w:szCs w:val="24"/>
        </w:rPr>
      </w:pPr>
      <w:r w:rsidRPr="00F16DFD">
        <w:rPr>
          <w:rFonts w:ascii="Times New Roman" w:hAnsi="Times New Roman" w:cs="Times New Roman"/>
          <w:sz w:val="24"/>
          <w:szCs w:val="24"/>
        </w:rPr>
        <w:t>The researchers will accurately present the study’s procedures, results, limitations, and recommendations. Sources will be properly acknowledged. If artificial intelligence tools are used for writing, editing, programming, or documentation, their use will be disclosed according to SUNN policies. AI-assisted content will be reviewed and revised by the researchers, who remain responsible for the accuracy, originality, confidentiality, and integrity of the final capstone project.</w:t>
      </w: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Default="00F16DFD" w:rsidP="00F16DFD">
      <w:pPr>
        <w:spacing w:after="120" w:line="360" w:lineRule="auto"/>
        <w:ind w:firstLine="720"/>
        <w:rPr>
          <w:rFonts w:ascii="Times New Roman" w:hAnsi="Times New Roman" w:cs="Times New Roman"/>
          <w:sz w:val="24"/>
          <w:szCs w:val="24"/>
        </w:rPr>
      </w:pPr>
    </w:p>
    <w:p w:rsidR="00F16DFD" w:rsidRPr="00F16DFD" w:rsidRDefault="00F16DFD" w:rsidP="00F16DFD">
      <w:pPr>
        <w:spacing w:after="120" w:line="360" w:lineRule="auto"/>
        <w:ind w:firstLine="720"/>
        <w:rPr>
          <w:rFonts w:ascii="Times New Roman" w:hAnsi="Times New Roman" w:cs="Times New Roman"/>
          <w:sz w:val="24"/>
          <w:szCs w:val="24"/>
        </w:rPr>
      </w:pPr>
    </w:p>
    <w:p w:rsidR="009F6F40" w:rsidRPr="009F6F40" w:rsidRDefault="009F6F40" w:rsidP="009F6F40">
      <w:pPr>
        <w:pStyle w:val="Heading1"/>
        <w:spacing w:line="480" w:lineRule="auto"/>
        <w:jc w:val="center"/>
        <w:rPr>
          <w:rFonts w:ascii="Times New Roman" w:hAnsi="Times New Roman" w:cs="Times New Roman"/>
          <w:sz w:val="24"/>
          <w:szCs w:val="20"/>
          <w:lang w:val="en-US"/>
        </w:rPr>
      </w:pPr>
      <w:bookmarkStart w:id="196" w:name="_Toc237809437"/>
      <w:bookmarkStart w:id="197" w:name="_Toc237895726"/>
      <w:r w:rsidRPr="009F6F40">
        <w:rPr>
          <w:rFonts w:ascii="Times New Roman" w:hAnsi="Times New Roman" w:cs="Times New Roman"/>
          <w:sz w:val="24"/>
          <w:szCs w:val="20"/>
        </w:rPr>
        <w:lastRenderedPageBreak/>
        <w:t>REFERENCES</w:t>
      </w:r>
      <w:bookmarkEnd w:id="196"/>
      <w:bookmarkEnd w:id="197"/>
    </w:p>
    <w:p w:rsidR="00F16DFD" w:rsidRPr="009F6F40" w:rsidRDefault="009F6F40" w:rsidP="00F16DFD">
      <w:pPr>
        <w:spacing w:line="360" w:lineRule="auto"/>
        <w:ind w:firstLine="720"/>
        <w:rPr>
          <w:rFonts w:ascii="Times New Roman" w:eastAsia="Times New Roman" w:hAnsi="Times New Roman" w:cs="Times New Roman"/>
          <w:sz w:val="24"/>
          <w:lang w:val="en-US"/>
        </w:rPr>
      </w:pPr>
      <w:r w:rsidRPr="009F6F40">
        <w:rPr>
          <w:rFonts w:ascii="Times New Roman" w:eastAsia="Times New Roman" w:hAnsi="Times New Roman" w:cs="Times New Roman"/>
          <w:sz w:val="24"/>
          <w:lang w:val="en-US"/>
        </w:rPr>
        <w:t>Cueto, G. L., Uy, F. A. A., &amp; Diaz, K. A. (2021). Exploratory data analysis of electric tricycle as sustainable public transport mode in General Santos City using logistic regression. arXiv. https://arxiv.org/abs/2104.08182</w:t>
      </w:r>
    </w:p>
    <w:p w:rsidR="009F6F40" w:rsidRPr="009F6F40" w:rsidRDefault="009F6F40" w:rsidP="00F16DFD">
      <w:pPr>
        <w:spacing w:line="360" w:lineRule="auto"/>
        <w:ind w:firstLine="720"/>
        <w:rPr>
          <w:rFonts w:ascii="Times New Roman" w:eastAsia="Times New Roman" w:hAnsi="Times New Roman" w:cs="Times New Roman"/>
          <w:sz w:val="24"/>
          <w:lang w:val="en-US"/>
        </w:rPr>
      </w:pPr>
    </w:p>
    <w:p w:rsidR="009F6F40" w:rsidRPr="009F6F40" w:rsidRDefault="009F6F40" w:rsidP="00F16DFD">
      <w:pPr>
        <w:spacing w:line="360" w:lineRule="auto"/>
        <w:ind w:firstLine="720"/>
        <w:rPr>
          <w:rFonts w:ascii="Times New Roman" w:eastAsia="Times New Roman" w:hAnsi="Times New Roman" w:cs="Times New Roman"/>
          <w:sz w:val="24"/>
          <w:lang w:val="en-US"/>
        </w:rPr>
      </w:pPr>
      <w:r w:rsidRPr="009F6F40">
        <w:rPr>
          <w:rFonts w:ascii="Times New Roman" w:eastAsia="Times New Roman" w:hAnsi="Times New Roman" w:cs="Times New Roman"/>
          <w:sz w:val="24"/>
          <w:lang w:val="en-US"/>
        </w:rPr>
        <w:t>Gunasundari, B., Kumar, V. S., Sririthish, K., &amp; Rahul, R. (2023). Web based police complaint management system. International Advanced Research Journal in Science, Engineering and Technology, 10(6). https://doi.org/10.17148/IARJSET.2023.10612</w:t>
      </w:r>
    </w:p>
    <w:p w:rsidR="009F6F40" w:rsidRPr="009F6F40" w:rsidRDefault="009F6F40" w:rsidP="00F16DFD">
      <w:pPr>
        <w:spacing w:line="360" w:lineRule="auto"/>
        <w:ind w:firstLine="720"/>
        <w:rPr>
          <w:rFonts w:ascii="Times New Roman" w:eastAsia="Times New Roman" w:hAnsi="Times New Roman" w:cs="Times New Roman"/>
          <w:sz w:val="24"/>
          <w:lang w:val="en-US"/>
        </w:rPr>
      </w:pPr>
    </w:p>
    <w:p w:rsidR="009F6F40" w:rsidRPr="009F6F40" w:rsidRDefault="009F6F40" w:rsidP="00F16DFD">
      <w:pPr>
        <w:spacing w:line="360" w:lineRule="auto"/>
        <w:ind w:firstLine="720"/>
        <w:rPr>
          <w:rFonts w:ascii="Times New Roman" w:eastAsia="Times New Roman" w:hAnsi="Times New Roman" w:cs="Times New Roman"/>
          <w:sz w:val="24"/>
          <w:lang w:val="en-US"/>
        </w:rPr>
      </w:pPr>
      <w:r w:rsidRPr="009F6F40">
        <w:rPr>
          <w:rFonts w:ascii="Times New Roman" w:eastAsia="Times New Roman" w:hAnsi="Times New Roman" w:cs="Times New Roman"/>
          <w:sz w:val="24"/>
          <w:lang w:val="en-US"/>
        </w:rPr>
        <w:t>Jhala, D. (2021). A study on progressive web apps as a unifier for native apps and the web. International Journal of Engineering Research &amp; Technology, 10(5). https://www.ijert.org/a-study-on-progressive-web-apps-as-a-unifier-for-native-apps-and-the-web</w:t>
      </w:r>
    </w:p>
    <w:p w:rsidR="009F6F40" w:rsidRPr="009F6F40" w:rsidRDefault="009F6F40" w:rsidP="00F16DFD">
      <w:pPr>
        <w:spacing w:line="360" w:lineRule="auto"/>
        <w:ind w:firstLine="720"/>
        <w:rPr>
          <w:rFonts w:ascii="Times New Roman" w:eastAsia="Times New Roman" w:hAnsi="Times New Roman" w:cs="Times New Roman"/>
          <w:sz w:val="24"/>
          <w:lang w:val="en-US"/>
        </w:rPr>
      </w:pPr>
    </w:p>
    <w:p w:rsidR="009F6F40" w:rsidRPr="009F6F40" w:rsidRDefault="009F6F40" w:rsidP="00F16DFD">
      <w:pPr>
        <w:spacing w:line="360" w:lineRule="auto"/>
        <w:ind w:firstLine="720"/>
        <w:rPr>
          <w:rFonts w:ascii="Times New Roman" w:eastAsia="Times New Roman" w:hAnsi="Times New Roman" w:cs="Times New Roman"/>
          <w:sz w:val="24"/>
          <w:lang w:val="en-US"/>
        </w:rPr>
      </w:pPr>
      <w:r w:rsidRPr="009F6F40">
        <w:rPr>
          <w:rFonts w:ascii="Times New Roman" w:eastAsia="Times New Roman" w:hAnsi="Times New Roman" w:cs="Times New Roman"/>
          <w:sz w:val="24"/>
          <w:lang w:val="en-US"/>
        </w:rPr>
        <w:t>Mutiawani, V., Hafist, P. A., &amp; Dawood, R. (2024). Design and development of a web-based complaints management system at Syiah Kuala University Integrated Laboratory. International Journal of Software Engineering and Computer Science, 4(2), 396–408. https://doi.org/10.35870/ijsecs.v4i2.2398</w:t>
      </w:r>
    </w:p>
    <w:p w:rsidR="009F6F40" w:rsidRPr="009F6F40" w:rsidRDefault="009F6F40" w:rsidP="00F16DFD">
      <w:pPr>
        <w:spacing w:line="360" w:lineRule="auto"/>
        <w:ind w:firstLine="720"/>
        <w:rPr>
          <w:rFonts w:ascii="Times New Roman" w:eastAsia="Times New Roman" w:hAnsi="Times New Roman" w:cs="Times New Roman"/>
          <w:sz w:val="24"/>
          <w:lang w:val="en-US"/>
        </w:rPr>
      </w:pPr>
    </w:p>
    <w:p w:rsidR="009F6F40" w:rsidRPr="009F6F40" w:rsidRDefault="009F6F40" w:rsidP="00F16DFD">
      <w:pPr>
        <w:spacing w:line="360" w:lineRule="auto"/>
        <w:ind w:firstLine="720"/>
        <w:rPr>
          <w:rFonts w:ascii="Times New Roman" w:eastAsia="Times New Roman" w:hAnsi="Times New Roman" w:cs="Times New Roman"/>
          <w:sz w:val="24"/>
          <w:lang w:val="en-US"/>
        </w:rPr>
      </w:pPr>
      <w:r w:rsidRPr="009F6F40">
        <w:rPr>
          <w:rFonts w:ascii="Times New Roman" w:eastAsia="Times New Roman" w:hAnsi="Times New Roman" w:cs="Times New Roman"/>
          <w:sz w:val="24"/>
          <w:lang w:val="en-US"/>
        </w:rPr>
        <w:t>Padiku, I. R., Takdir, R., &amp; Paneo, A. (2024). Improving complaint service effectiveness with web mobile-based complaint service information system. @is The Best: Accounting Information Systems and Information Technology Business Enterprise, 9(1), 31–45. https://doi.org/10.34010/aisthebest.v9i1.11902</w:t>
      </w:r>
    </w:p>
    <w:p w:rsidR="009F6F40" w:rsidRPr="009F6F40" w:rsidRDefault="009F6F40" w:rsidP="00F16DFD">
      <w:pPr>
        <w:spacing w:line="360" w:lineRule="auto"/>
        <w:ind w:firstLine="720"/>
        <w:rPr>
          <w:rFonts w:ascii="Times New Roman" w:eastAsia="Times New Roman" w:hAnsi="Times New Roman" w:cs="Times New Roman"/>
          <w:sz w:val="24"/>
          <w:lang w:val="en-US"/>
        </w:rPr>
      </w:pPr>
    </w:p>
    <w:p w:rsidR="009F6F40" w:rsidRPr="009F6F40" w:rsidRDefault="009F6F40" w:rsidP="00F16DFD">
      <w:pPr>
        <w:spacing w:line="360" w:lineRule="auto"/>
        <w:ind w:firstLine="720"/>
        <w:rPr>
          <w:rFonts w:ascii="Times New Roman" w:eastAsia="Times New Roman" w:hAnsi="Times New Roman" w:cs="Times New Roman"/>
          <w:sz w:val="24"/>
          <w:lang w:val="en-US"/>
        </w:rPr>
      </w:pPr>
      <w:r w:rsidRPr="009F6F40">
        <w:rPr>
          <w:rFonts w:ascii="Times New Roman" w:eastAsia="Times New Roman" w:hAnsi="Times New Roman" w:cs="Times New Roman"/>
          <w:sz w:val="24"/>
          <w:lang w:val="en-US"/>
        </w:rPr>
        <w:t>Patil, S., &amp; Shah, C. (2022). Progressive web applications (PWAs): Detailed comparison with existing mobile application development architectures. VIVA-Tech International Journal for Research and Innovation, 1(5), 1–7. https://www.viva-technology.org/New/IJRI/2022/160.html</w:t>
      </w:r>
    </w:p>
    <w:p w:rsidR="009F6F40" w:rsidRPr="009F6F40" w:rsidRDefault="009F6F40" w:rsidP="00F16DFD">
      <w:pPr>
        <w:spacing w:line="360" w:lineRule="auto"/>
        <w:ind w:firstLine="720"/>
        <w:rPr>
          <w:rFonts w:ascii="Times New Roman" w:eastAsia="Times New Roman" w:hAnsi="Times New Roman" w:cs="Times New Roman"/>
          <w:sz w:val="24"/>
          <w:lang w:val="en-US"/>
        </w:rPr>
      </w:pPr>
    </w:p>
    <w:p w:rsidR="00F16DFD" w:rsidRPr="00F16DFD" w:rsidRDefault="009F6F40" w:rsidP="00F16DFD">
      <w:pPr>
        <w:spacing w:line="360" w:lineRule="auto"/>
        <w:ind w:firstLine="720"/>
        <w:rPr>
          <w:rFonts w:ascii="Times New Roman" w:eastAsia="Times New Roman" w:hAnsi="Times New Roman" w:cs="Times New Roman"/>
          <w:sz w:val="24"/>
          <w:szCs w:val="24"/>
        </w:rPr>
      </w:pPr>
      <w:r w:rsidRPr="009F6F40">
        <w:rPr>
          <w:rFonts w:ascii="Times New Roman" w:eastAsia="Times New Roman" w:hAnsi="Times New Roman" w:cs="Times New Roman"/>
          <w:sz w:val="24"/>
          <w:lang w:val="en-US"/>
        </w:rPr>
        <w:lastRenderedPageBreak/>
        <w:t xml:space="preserve">Philippine National Police. (n.d.). Police complaint and law-enforcement services. </w:t>
      </w:r>
      <w:hyperlink r:id="rId18" w:history="1">
        <w:r w:rsidR="00F16DFD" w:rsidRPr="00BD7873">
          <w:rPr>
            <w:rStyle w:val="Hyperlink"/>
            <w:rFonts w:ascii="Times New Roman" w:eastAsia="Times New Roman" w:hAnsi="Times New Roman" w:cs="Times New Roman"/>
            <w:sz w:val="24"/>
            <w:lang w:val="en-US"/>
          </w:rPr>
          <w:t>https://pnp.gov.ph/</w:t>
        </w:r>
      </w:hyperlink>
    </w:p>
    <w:p w:rsidR="00772C83" w:rsidRDefault="00F16DFD" w:rsidP="00F16DFD">
      <w:pPr>
        <w:ind w:firstLine="720"/>
        <w:rPr>
          <w:rFonts w:ascii="Times New Roman" w:hAnsi="Times New Roman" w:cs="Times New Roman"/>
          <w:sz w:val="24"/>
          <w:szCs w:val="24"/>
        </w:rPr>
      </w:pPr>
      <w:r w:rsidRPr="00F16DFD">
        <w:rPr>
          <w:rFonts w:ascii="Times New Roman" w:hAnsi="Times New Roman" w:cs="Times New Roman"/>
          <w:sz w:val="24"/>
          <w:szCs w:val="24"/>
        </w:rPr>
        <w:t xml:space="preserve">Bautista, M. T. T., Bolonos, A. K. B., Camba, U. J., De Guzman, L. M., Goh, M. L. I., Fernando, M. C. G., &amp; Tolentino, L. S. (2023). </w:t>
      </w:r>
      <w:r w:rsidRPr="00F16DFD">
        <w:rPr>
          <w:rStyle w:val="Emphasis"/>
          <w:rFonts w:ascii="Times New Roman" w:hAnsi="Times New Roman" w:cs="Times New Roman"/>
          <w:sz w:val="24"/>
          <w:szCs w:val="24"/>
        </w:rPr>
        <w:t>BALANGAY: A web-based document request and incident reporting system with decision support for barangay program development</w:t>
      </w:r>
      <w:r w:rsidRPr="00F16DFD">
        <w:rPr>
          <w:rFonts w:ascii="Times New Roman" w:hAnsi="Times New Roman" w:cs="Times New Roman"/>
          <w:sz w:val="24"/>
          <w:szCs w:val="24"/>
        </w:rPr>
        <w:t>.</w:t>
      </w:r>
    </w:p>
    <w:p w:rsidR="00F16DFD" w:rsidRDefault="00F16DFD" w:rsidP="00F16DFD">
      <w:pPr>
        <w:rPr>
          <w:rFonts w:ascii="Times New Roman" w:eastAsia="Times New Roman" w:hAnsi="Times New Roman" w:cs="Times New Roman"/>
          <w:color w:val="000000"/>
          <w:sz w:val="24"/>
          <w:szCs w:val="24"/>
        </w:rPr>
      </w:pPr>
    </w:p>
    <w:p w:rsidR="00F16DFD" w:rsidRDefault="00F16DFD" w:rsidP="00F16DFD">
      <w:pPr>
        <w:ind w:firstLine="720"/>
        <w:rPr>
          <w:rFonts w:ascii="Times New Roman" w:hAnsi="Times New Roman" w:cs="Times New Roman"/>
          <w:sz w:val="24"/>
          <w:szCs w:val="24"/>
        </w:rPr>
      </w:pPr>
      <w:r w:rsidRPr="00F16DFD">
        <w:rPr>
          <w:rFonts w:ascii="Times New Roman" w:hAnsi="Times New Roman" w:cs="Times New Roman"/>
          <w:sz w:val="24"/>
          <w:szCs w:val="24"/>
        </w:rPr>
        <w:t xml:space="preserve">Josephe, A. O., Chrysoulas, C., Peng, T., El Boudani, B., Iatropoulos, I., &amp; Pitropakis, N. (2023). </w:t>
      </w:r>
      <w:r w:rsidRPr="00F16DFD">
        <w:rPr>
          <w:rStyle w:val="Emphasis"/>
          <w:rFonts w:ascii="Times New Roman" w:hAnsi="Times New Roman" w:cs="Times New Roman"/>
          <w:sz w:val="24"/>
          <w:szCs w:val="24"/>
        </w:rPr>
        <w:t>Progressive Web Apps to support (critical) systems in low or no connectivity areas</w:t>
      </w:r>
      <w:r w:rsidRPr="00F16DFD">
        <w:rPr>
          <w:rFonts w:ascii="Times New Roman" w:hAnsi="Times New Roman" w:cs="Times New Roman"/>
          <w:sz w:val="24"/>
          <w:szCs w:val="24"/>
        </w:rPr>
        <w:t xml:space="preserve">. 2023 IEEE IAS Global Conference on Emerging Technologies. IEEE. </w:t>
      </w:r>
      <w:hyperlink r:id="rId19" w:history="1">
        <w:r w:rsidRPr="00BD7873">
          <w:rPr>
            <w:rStyle w:val="Hyperlink"/>
            <w:rFonts w:ascii="Times New Roman" w:hAnsi="Times New Roman" w:cs="Times New Roman"/>
            <w:sz w:val="24"/>
            <w:szCs w:val="24"/>
          </w:rPr>
          <w:t>https://doi.org/10.1109/GlobConET56651.2023.10150058</w:t>
        </w:r>
      </w:hyperlink>
    </w:p>
    <w:p w:rsidR="00F16DFD" w:rsidRDefault="00F16DFD" w:rsidP="00F16DFD">
      <w:pPr>
        <w:ind w:firstLine="720"/>
        <w:rPr>
          <w:rFonts w:ascii="Times New Roman" w:hAnsi="Times New Roman" w:cs="Times New Roman"/>
          <w:sz w:val="24"/>
          <w:szCs w:val="24"/>
        </w:rPr>
      </w:pPr>
    </w:p>
    <w:p w:rsidR="00F16DFD" w:rsidRDefault="00F16DFD" w:rsidP="00F16DFD">
      <w:pPr>
        <w:ind w:firstLine="720"/>
        <w:rPr>
          <w:rFonts w:ascii="Times New Roman" w:hAnsi="Times New Roman" w:cs="Times New Roman"/>
          <w:sz w:val="24"/>
          <w:szCs w:val="24"/>
        </w:rPr>
      </w:pPr>
      <w:r w:rsidRPr="00F16DFD">
        <w:rPr>
          <w:rFonts w:ascii="Times New Roman" w:hAnsi="Times New Roman" w:cs="Times New Roman"/>
          <w:sz w:val="24"/>
          <w:szCs w:val="24"/>
        </w:rPr>
        <w:t>Republic of the Philippines. (2012). Republic Act No. 10173: Data Privacy Act of 2012. National Privacy Commission.</w:t>
      </w:r>
    </w:p>
    <w:p w:rsidR="00F16DFD" w:rsidRDefault="00F16DFD" w:rsidP="00F16DFD">
      <w:pPr>
        <w:ind w:firstLine="720"/>
        <w:rPr>
          <w:rFonts w:ascii="Times New Roman" w:hAnsi="Times New Roman" w:cs="Times New Roman"/>
          <w:sz w:val="24"/>
          <w:szCs w:val="24"/>
        </w:rPr>
      </w:pPr>
    </w:p>
    <w:p w:rsidR="00F16DFD" w:rsidRDefault="00F16DFD"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08469B" w:rsidRDefault="0008469B" w:rsidP="00F16DFD">
      <w:pPr>
        <w:ind w:firstLine="720"/>
        <w:rPr>
          <w:rFonts w:ascii="Times New Roman" w:hAnsi="Times New Roman" w:cs="Times New Roman"/>
          <w:sz w:val="24"/>
          <w:szCs w:val="24"/>
        </w:rPr>
      </w:pPr>
    </w:p>
    <w:p w:rsidR="00F16DFD" w:rsidRPr="00F16DFD" w:rsidRDefault="00F16DFD" w:rsidP="00F16DFD">
      <w:pPr>
        <w:ind w:firstLine="720"/>
        <w:rPr>
          <w:rFonts w:ascii="Times New Roman" w:eastAsia="Times New Roman" w:hAnsi="Times New Roman" w:cs="Times New Roman"/>
          <w:color w:val="000000"/>
          <w:sz w:val="24"/>
          <w:szCs w:val="24"/>
        </w:rPr>
      </w:pPr>
    </w:p>
    <w:p w:rsidR="00772C83" w:rsidRDefault="002D0348">
      <w:pPr>
        <w:jc w:val="center"/>
        <w:rPr>
          <w:b/>
          <w:lang w:val="en-PH"/>
        </w:rPr>
      </w:pPr>
      <w:r>
        <w:rPr>
          <w:b/>
        </w:rPr>
        <w:lastRenderedPageBreak/>
        <w:t xml:space="preserve">CAPSTONE PROJECT </w:t>
      </w:r>
      <w:r>
        <w:rPr>
          <w:b/>
          <w:lang w:val="en-PH"/>
        </w:rPr>
        <w:t xml:space="preserve">MANUSCRIPT GUIDELINES </w:t>
      </w:r>
    </w:p>
    <w:p w:rsidR="00772C83" w:rsidRDefault="002D0348">
      <w:pPr>
        <w:jc w:val="center"/>
        <w:rPr>
          <w:b/>
          <w:lang w:val="en-PH"/>
        </w:rPr>
      </w:pPr>
      <w:r>
        <w:rPr>
          <w:b/>
          <w:lang w:val="en-PH"/>
        </w:rPr>
        <w:t>(NOTE ONLY IMRaD FORMAT WILL BE PRINTED, SUBMIT THIS AS SOFT COPY ONLY)</w:t>
      </w:r>
    </w:p>
    <w:p w:rsidR="00772C83" w:rsidRDefault="002D0348">
      <w:pPr>
        <w:rPr>
          <w:b/>
        </w:rPr>
      </w:pPr>
      <w:r>
        <w:rPr>
          <w:b/>
        </w:rPr>
        <w:t>--------------------------------------------------------------------------------------------------------------------------------------</w:t>
      </w:r>
    </w:p>
    <w:p w:rsidR="00772C83" w:rsidRDefault="002D0348">
      <w:pPr>
        <w:rPr>
          <w:b/>
        </w:rPr>
      </w:pPr>
      <w:r>
        <w:rPr>
          <w:b/>
        </w:rPr>
        <w:t>CHAPTER I. INTRODUCTION</w:t>
      </w:r>
    </w:p>
    <w:p w:rsidR="00772C83" w:rsidRDefault="002D0348">
      <w:pPr>
        <w:rPr>
          <w:b/>
        </w:rPr>
      </w:pPr>
      <w:r>
        <w:rPr>
          <w:b/>
        </w:rPr>
        <w:t xml:space="preserve">Background of the study </w:t>
      </w:r>
    </w:p>
    <w:p w:rsidR="00772C83" w:rsidRDefault="002D0348">
      <w:r>
        <w:t>a. What is the technology or system that you are trying to introduce?</w:t>
      </w:r>
    </w:p>
    <w:p w:rsidR="00772C83" w:rsidRDefault="002D0348">
      <w:r>
        <w:t>b. Who is your client?</w:t>
      </w:r>
    </w:p>
    <w:p w:rsidR="00772C83" w:rsidRDefault="002D0348">
      <w:r>
        <w:t>c. What are the problems and challenges faced by your clients?</w:t>
      </w:r>
    </w:p>
    <w:p w:rsidR="00772C83" w:rsidRDefault="002D0348">
      <w:r>
        <w:t>d. How are you going to solve the problem?</w:t>
      </w:r>
    </w:p>
    <w:p w:rsidR="00772C83" w:rsidRDefault="002D0348">
      <w:r>
        <w:t>e. What is your proposed system?</w:t>
      </w:r>
    </w:p>
    <w:p w:rsidR="00772C83" w:rsidRDefault="002D0348">
      <w:r>
        <w:t>*** make sure to incorporate literature in your introduction (intext citation)</w:t>
      </w:r>
    </w:p>
    <w:p w:rsidR="00772C83" w:rsidRDefault="00772C83"/>
    <w:p w:rsidR="00772C83" w:rsidRDefault="002D0348">
      <w:pPr>
        <w:rPr>
          <w:b/>
        </w:rPr>
      </w:pPr>
      <w:r>
        <w:rPr>
          <w:b/>
        </w:rPr>
        <w:t>Objectives of the Study</w:t>
      </w:r>
    </w:p>
    <w:p w:rsidR="00772C83" w:rsidRDefault="002D0348">
      <w:r>
        <w:t>The main objective of this study is to develop a YOUR TITLE. Specifically it aims to:</w:t>
      </w:r>
    </w:p>
    <w:p w:rsidR="00772C83" w:rsidRDefault="002D0348">
      <w:r>
        <w:t>1. System-based objective</w:t>
      </w:r>
    </w:p>
    <w:p w:rsidR="00772C83" w:rsidRDefault="002D0348">
      <w:r>
        <w:t>2. System-based objective</w:t>
      </w:r>
    </w:p>
    <w:p w:rsidR="00772C83" w:rsidRDefault="002D0348">
      <w:r>
        <w:t>3. Evaluate the systems level of quality using McCall's Software Quality Model</w:t>
      </w:r>
    </w:p>
    <w:p w:rsidR="00772C83" w:rsidRDefault="002D0348">
      <w:r>
        <w:t>4. Determine the level of usability of the system based on Computer System Usability Questionnaire (CSUQ)</w:t>
      </w:r>
    </w:p>
    <w:p w:rsidR="00772C83" w:rsidRDefault="00772C83"/>
    <w:p w:rsidR="00772C83" w:rsidRDefault="002D0348">
      <w:pPr>
        <w:rPr>
          <w:b/>
        </w:rPr>
      </w:pPr>
      <w:r>
        <w:rPr>
          <w:b/>
        </w:rPr>
        <w:t>Significance of the Study</w:t>
      </w:r>
    </w:p>
    <w:p w:rsidR="00772C83" w:rsidRDefault="002D0348">
      <w:r>
        <w:t>Business Owner. .............</w:t>
      </w:r>
    </w:p>
    <w:p w:rsidR="00772C83" w:rsidRDefault="002D0348">
      <w:r>
        <w:t>Clients. ...............</w:t>
      </w:r>
    </w:p>
    <w:p w:rsidR="00772C83" w:rsidRDefault="002D0348">
      <w:pPr>
        <w:rPr>
          <w:b/>
        </w:rPr>
      </w:pPr>
      <w:r>
        <w:rPr>
          <w:b/>
        </w:rPr>
        <w:t>Definition of Terms</w:t>
      </w:r>
    </w:p>
    <w:p w:rsidR="00772C83" w:rsidRDefault="002D0348">
      <w:r>
        <w:t>(operational definition - terms that has specific meaning in your study)</w:t>
      </w:r>
    </w:p>
    <w:p w:rsidR="00772C83" w:rsidRDefault="002D0348">
      <w:pPr>
        <w:rPr>
          <w:b/>
        </w:rPr>
      </w:pPr>
      <w:r>
        <w:rPr>
          <w:b/>
        </w:rPr>
        <w:t>Conceptual Framework</w:t>
      </w:r>
    </w:p>
    <w:p w:rsidR="00772C83" w:rsidRDefault="002D0348">
      <w:r>
        <w:t>INPUT-&gt;PROCESS-&gt;OUTPUT-&gt;OUTCOME</w:t>
      </w:r>
    </w:p>
    <w:p w:rsidR="00772C83" w:rsidRDefault="00772C83"/>
    <w:p w:rsidR="00772C83" w:rsidRDefault="002D0348">
      <w:pPr>
        <w:rPr>
          <w:b/>
        </w:rPr>
      </w:pPr>
      <w:r>
        <w:rPr>
          <w:b/>
        </w:rPr>
        <w:t>CHAPTER II. RELATED LITERATURE AND PRIOR ARTS SEARCH</w:t>
      </w:r>
    </w:p>
    <w:p w:rsidR="00772C83" w:rsidRDefault="002D0348">
      <w:r>
        <w:t>Do not put an introductory paragraph like “This chapter contains the related literature.....”</w:t>
      </w:r>
    </w:p>
    <w:p w:rsidR="00772C83" w:rsidRDefault="002D0348">
      <w:r>
        <w:t>- Put directly the Related Studies or Literature... then followed by the Prior Arts</w:t>
      </w:r>
    </w:p>
    <w:p w:rsidR="00772C83" w:rsidRDefault="002D0348">
      <w:r>
        <w:t>- Related Literature or Studies are Published or Non Published Thesis, Books, Journals with the same concept of your study (Websites to Look for RRL are Google Scholar and Philippine e-journals.com</w:t>
      </w:r>
    </w:p>
    <w:p w:rsidR="00772C83" w:rsidRDefault="002D0348">
      <w:r>
        <w:t>- Prior Art is the Related Existing Technology, invention, innovation, or system.</w:t>
      </w:r>
    </w:p>
    <w:p w:rsidR="00772C83" w:rsidRDefault="002D0348">
      <w:r>
        <w:t>- Include Gap Analysis and Synthesis</w:t>
      </w:r>
    </w:p>
    <w:p w:rsidR="00772C83" w:rsidRDefault="00772C83"/>
    <w:p w:rsidR="00772C83" w:rsidRDefault="002D0348">
      <w:pPr>
        <w:rPr>
          <w:b/>
        </w:rPr>
      </w:pPr>
      <w:r>
        <w:rPr>
          <w:b/>
        </w:rPr>
        <w:t>CHAPTER III. METHODOLOGY</w:t>
      </w:r>
    </w:p>
    <w:p w:rsidR="00772C83" w:rsidRDefault="002D0348">
      <w:r>
        <w:t>Present the  Research Design</w:t>
      </w:r>
    </w:p>
    <w:p w:rsidR="00772C83" w:rsidRDefault="002D0348">
      <w:r>
        <w:t>Present the Model (example: Agile Model, Rapid Application Development Model, Prototyping Model, Waterfall Model etc.)</w:t>
      </w:r>
    </w:p>
    <w:p w:rsidR="00772C83" w:rsidRDefault="002D0348">
      <w:r>
        <w:t>Discuss why you choose this model</w:t>
      </w:r>
    </w:p>
    <w:p w:rsidR="00772C83" w:rsidRDefault="002D0348">
      <w:r>
        <w:t>Present details based on Phases of the Model (ex.: Planning, Analysis, Design, Implementation, Maintenance) See template for details.</w:t>
      </w:r>
    </w:p>
    <w:p w:rsidR="00772C83" w:rsidRDefault="00772C83"/>
    <w:p w:rsidR="00772C83" w:rsidRPr="009F6F40" w:rsidRDefault="002D0348" w:rsidP="009F6F40">
      <w:r>
        <w:rPr>
          <w:b/>
        </w:rPr>
        <w:t>REFERENCES</w:t>
      </w:r>
      <w:r>
        <w:rPr>
          <w:b/>
          <w:lang w:val="en-PH"/>
        </w:rPr>
        <w:t xml:space="preserve"> </w:t>
      </w:r>
      <w:r>
        <w:t>(IN APA FORMAT, use tool like citefast.com</w:t>
      </w:r>
      <w:r>
        <w:rPr>
          <w:lang w:val="en-PH"/>
        </w:rPr>
        <w:t>, ,mybib.com</w:t>
      </w:r>
      <w:r>
        <w:t xml:space="preserve"> for easier formatting of references)</w:t>
      </w:r>
    </w:p>
    <w:sectPr w:rsidR="00772C83" w:rsidRPr="009F6F40">
      <w:headerReference w:type="default" r:id="rId20"/>
      <w:footerReference w:type="default" r:id="rId21"/>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80A" w:rsidRDefault="0093280A">
      <w:r>
        <w:separator/>
      </w:r>
    </w:p>
  </w:endnote>
  <w:endnote w:type="continuationSeparator" w:id="0">
    <w:p w:rsidR="0093280A" w:rsidRDefault="00932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sig w:usb0="00000000" w:usb1="00000000" w:usb2="00000010" w:usb3="00000000" w:csb0="00000001" w:csb1="00000000"/>
  </w:font>
  <w:font w:name="Arial Unicode MS">
    <w:altName w:val="Malgun Gothic Semilight"/>
    <w:panose1 w:val="020B0604020202020204"/>
    <w:charset w:val="80"/>
    <w:family w:val="swiss"/>
    <w:pitch w:val="default"/>
    <w:sig w:usb0="00000000" w:usb1="00000000"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tima">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993547"/>
      <w:docPartObj>
        <w:docPartGallery w:val="Page Numbers (Bottom of Page)"/>
        <w:docPartUnique/>
      </w:docPartObj>
    </w:sdtPr>
    <w:sdtEndPr>
      <w:rPr>
        <w:noProof/>
      </w:rPr>
    </w:sdtEndPr>
    <w:sdtContent>
      <w:p w:rsidR="0045411B" w:rsidRDefault="0045411B">
        <w:pPr>
          <w:pStyle w:val="Footer"/>
          <w:jc w:val="right"/>
        </w:pPr>
        <w:r>
          <w:fldChar w:fldCharType="begin"/>
        </w:r>
        <w:r>
          <w:instrText xml:space="preserve"> PAGE   \* MERGEFORMAT </w:instrText>
        </w:r>
        <w:r>
          <w:fldChar w:fldCharType="separate"/>
        </w:r>
        <w:r w:rsidR="002E437C">
          <w:rPr>
            <w:noProof/>
          </w:rPr>
          <w:t>12</w:t>
        </w:r>
        <w:r>
          <w:rPr>
            <w:noProof/>
          </w:rPr>
          <w:fldChar w:fldCharType="end"/>
        </w:r>
      </w:p>
    </w:sdtContent>
  </w:sdt>
  <w:p w:rsidR="0045411B" w:rsidRDefault="0045411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80A" w:rsidRDefault="0093280A">
      <w:r>
        <w:separator/>
      </w:r>
    </w:p>
  </w:footnote>
  <w:footnote w:type="continuationSeparator" w:id="0">
    <w:p w:rsidR="0093280A" w:rsidRDefault="009328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411B" w:rsidRDefault="0045411B">
    <w:r w:rsidRPr="00597A53">
      <w:rPr>
        <w:noProof/>
        <w:lang w:val="en-US"/>
      </w:rPr>
      <w:drawing>
        <wp:anchor distT="0" distB="0" distL="114300" distR="114300" simplePos="0" relativeHeight="251660288" behindDoc="0" locked="0" layoutInCell="1" allowOverlap="1" wp14:anchorId="3CACD120" wp14:editId="4CDF8666">
          <wp:simplePos x="0" y="0"/>
          <wp:positionH relativeFrom="column">
            <wp:posOffset>-390525</wp:posOffset>
          </wp:positionH>
          <wp:positionV relativeFrom="paragraph">
            <wp:posOffset>-200025</wp:posOffset>
          </wp:positionV>
          <wp:extent cx="779780" cy="1149985"/>
          <wp:effectExtent l="0" t="0" r="1270" b="12065"/>
          <wp:wrapNone/>
          <wp:docPr id="3" name="officeArt object" descr="SUNN Official Logo.png"/>
          <wp:cNvGraphicFramePr/>
          <a:graphic xmlns:a="http://schemas.openxmlformats.org/drawingml/2006/main">
            <a:graphicData uri="http://schemas.openxmlformats.org/drawingml/2006/picture">
              <pic:pic xmlns:pic="http://schemas.openxmlformats.org/drawingml/2006/picture">
                <pic:nvPicPr>
                  <pic:cNvPr id="3" name="officeArt object" descr="SUNN Official Logo.png"/>
                  <pic:cNvPicPr/>
                </pic:nvPicPr>
                <pic:blipFill>
                  <a:blip r:embed="rId1"/>
                  <a:srcRect t="2729"/>
                  <a:stretch>
                    <a:fillRect/>
                  </a:stretch>
                </pic:blipFill>
                <pic:spPr>
                  <a:xfrm>
                    <a:off x="0" y="0"/>
                    <a:ext cx="779780" cy="1149985"/>
                  </a:xfrm>
                  <a:prstGeom prst="rect">
                    <a:avLst/>
                  </a:prstGeom>
                  <a:ln w="12700" cap="flat">
                    <a:noFill/>
                    <a:miter lim="400000"/>
                    <a:headEnd/>
                    <a:tailEnd/>
                  </a:ln>
                  <a:effectLst/>
                </pic:spPr>
              </pic:pic>
            </a:graphicData>
          </a:graphic>
        </wp:anchor>
      </w:drawing>
    </w:r>
    <w:r w:rsidRPr="00597A53">
      <w:rPr>
        <w:noProof/>
        <w:lang w:val="en-US"/>
      </w:rPr>
      <mc:AlternateContent>
        <mc:Choice Requires="wps">
          <w:drawing>
            <wp:anchor distT="0" distB="0" distL="114300" distR="114300" simplePos="0" relativeHeight="251659264" behindDoc="0" locked="0" layoutInCell="1" allowOverlap="1" wp14:anchorId="755B8B65" wp14:editId="53FF91C9">
              <wp:simplePos x="0" y="0"/>
              <wp:positionH relativeFrom="column">
                <wp:posOffset>386080</wp:posOffset>
              </wp:positionH>
              <wp:positionV relativeFrom="paragraph">
                <wp:posOffset>-123190</wp:posOffset>
              </wp:positionV>
              <wp:extent cx="5264785" cy="1099185"/>
              <wp:effectExtent l="0" t="0" r="12065" b="5715"/>
              <wp:wrapNone/>
              <wp:docPr id="2" name="Text Box 2"/>
              <wp:cNvGraphicFramePr/>
              <a:graphic xmlns:a="http://schemas.openxmlformats.org/drawingml/2006/main">
                <a:graphicData uri="http://schemas.microsoft.com/office/word/2010/wordprocessingShape">
                  <wps:wsp>
                    <wps:cNvSpPr txBox="1"/>
                    <wps:spPr>
                      <a:xfrm>
                        <a:off x="0" y="0"/>
                        <a:ext cx="5264785" cy="1099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45411B" w:rsidRDefault="0045411B" w:rsidP="00597A53">
                          <w:pPr>
                            <w:pStyle w:val="TOC1"/>
                            <w:rPr>
                              <w:rFonts w:ascii="Arial" w:eastAsia="Optima" w:hAnsi="Arial" w:cs="Arial"/>
                              <w:color w:val="143C8F"/>
                              <w:sz w:val="18"/>
                              <w:szCs w:val="18"/>
                            </w:rPr>
                          </w:pPr>
                          <w:r>
                            <w:rPr>
                              <w:rFonts w:ascii="Arial" w:hAnsi="Arial" w:cs="Arial"/>
                              <w:color w:val="143C8F"/>
                              <w:sz w:val="18"/>
                              <w:szCs w:val="18"/>
                            </w:rPr>
                            <w:t>Republic of the Philippines</w:t>
                          </w:r>
                          <w:r>
                            <w:rPr>
                              <w:rFonts w:ascii="Arial" w:hAnsi="Arial" w:cs="Arial"/>
                            </w:rPr>
                            <w:br/>
                          </w:r>
                          <w:r>
                            <w:rPr>
                              <w:rFonts w:ascii="Arial" w:hAnsi="Arial" w:cs="Arial"/>
                              <w:b/>
                              <w:bCs/>
                              <w:color w:val="FFC000"/>
                              <w:sz w:val="36"/>
                              <w:szCs w:val="36"/>
                            </w:rPr>
                            <w:t>STATE UNIVERSITY OF NORTHERN NEGROS</w:t>
                          </w:r>
                          <w:r>
                            <w:rPr>
                              <w:rFonts w:ascii="Arial" w:hAnsi="Arial" w:cs="Arial"/>
                            </w:rPr>
                            <w:br/>
                          </w:r>
                          <w:r>
                            <w:rPr>
                              <w:rFonts w:ascii="Optima" w:hAnsi="Optima"/>
                              <w:b/>
                              <w:bCs/>
                              <w:color w:val="143C8F"/>
                              <w:sz w:val="29"/>
                              <w:szCs w:val="29"/>
                            </w:rPr>
                            <w:t>COLLEGE OF COMPUTING AND INFORMATION SCIENCES</w:t>
                          </w:r>
                          <w:r>
                            <w:br/>
                          </w:r>
                          <w:r>
                            <w:rPr>
                              <w:rFonts w:ascii="Arial" w:hAnsi="Arial" w:cs="Arial"/>
                              <w:color w:val="143C8F"/>
                              <w:sz w:val="18"/>
                              <w:szCs w:val="18"/>
                              <w:lang w:val="en-US"/>
                            </w:rPr>
                            <w:t>SUNN</w:t>
                          </w:r>
                          <w:r>
                            <w:rPr>
                              <w:rFonts w:ascii="Arial" w:hAnsi="Arial" w:cs="Arial"/>
                              <w:color w:val="143C8F"/>
                              <w:sz w:val="18"/>
                              <w:szCs w:val="18"/>
                            </w:rPr>
                            <w:t xml:space="preserve"> Old Sagay</w:t>
                          </w:r>
                          <w:r>
                            <w:rPr>
                              <w:rFonts w:ascii="Arial" w:hAnsi="Arial" w:cs="Arial"/>
                              <w:color w:val="143C8F"/>
                              <w:sz w:val="18"/>
                              <w:szCs w:val="18"/>
                              <w:lang w:val="en-US"/>
                            </w:rPr>
                            <w:t xml:space="preserve"> Campus</w:t>
                          </w:r>
                        </w:p>
                        <w:p w:rsidR="0045411B" w:rsidRDefault="0045411B" w:rsidP="00597A53">
                          <w:pPr>
                            <w:pStyle w:val="TOC1"/>
                            <w:rPr>
                              <w:rFonts w:ascii="Arial" w:hAnsi="Arial" w:cs="Arial"/>
                              <w:color w:val="143C8F"/>
                              <w:sz w:val="18"/>
                              <w:szCs w:val="18"/>
                              <w:lang w:val="en-US"/>
                            </w:rPr>
                          </w:pPr>
                          <w:r>
                            <w:rPr>
                              <w:rFonts w:ascii="Arial" w:hAnsi="Arial" w:cs="Arial"/>
                              <w:color w:val="143C8F"/>
                              <w:sz w:val="18"/>
                              <w:szCs w:val="18"/>
                              <w:lang w:val="en-US"/>
                            </w:rPr>
                            <w:t>Sagay City, Negros</w:t>
                          </w:r>
                          <w:r>
                            <w:rPr>
                              <w:rFonts w:ascii="Arial" w:hAnsi="Arial" w:cs="Arial"/>
                              <w:color w:val="143C8F"/>
                              <w:sz w:val="18"/>
                              <w:szCs w:val="18"/>
                              <w:highlight w:val="yellow"/>
                              <w:lang w:val="en-US"/>
                            </w:rPr>
                            <w:t xml:space="preserve"> </w:t>
                          </w:r>
                          <w:r>
                            <w:rPr>
                              <w:rFonts w:ascii="Arial" w:hAnsi="Arial" w:cs="Arial"/>
                              <w:color w:val="143C8F"/>
                              <w:sz w:val="18"/>
                              <w:szCs w:val="18"/>
                              <w:lang w:val="en-US"/>
                            </w:rPr>
                            <w:t>Occidental</w:t>
                          </w:r>
                        </w:p>
                        <w:p w:rsidR="0045411B" w:rsidRDefault="0045411B" w:rsidP="00597A53">
                          <w:pPr>
                            <w:rPr>
                              <w:rFonts w:ascii="Arial" w:hAnsi="Arial" w:cs="Arial"/>
                              <w:sz w:val="21"/>
                              <w:szCs w:val="21"/>
                              <w:lang w:val="en-PH"/>
                            </w:rPr>
                          </w:pPr>
                          <w:r>
                            <w:rPr>
                              <w:rFonts w:ascii="Arial" w:hAnsi="Arial" w:cs="Arial"/>
                              <w:color w:val="143C8F"/>
                              <w:sz w:val="18"/>
                              <w:szCs w:val="18"/>
                              <w:lang w:val="en-US"/>
                            </w:rPr>
                            <w:t>Philippines 6122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55B8B65" id="_x0000_t202" coordsize="21600,21600" o:spt="202" path="m,l,21600r21600,l21600,xe">
              <v:stroke joinstyle="miter"/>
              <v:path gradientshapeok="t" o:connecttype="rect"/>
            </v:shapetype>
            <v:shape id="Text Box 2" o:spid="_x0000_s1034" type="#_x0000_t202" style="position:absolute;margin-left:30.4pt;margin-top:-9.7pt;width:414.55pt;height:86.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" fillcolor="white [3201]" stroked="f" strokeweight=".5pt">
              <v:textbox>
                <w:txbxContent>
                  <w:p w:rsidR="0045411B" w:rsidRDefault="0045411B" w:rsidP="00597A53">
                    <w:pPr>
                      <w:pStyle w:val="TOC1"/>
                      <w:rPr>
                        <w:rFonts w:ascii="Arial" w:eastAsia="Optima" w:hAnsi="Arial" w:cs="Arial"/>
                        <w:color w:val="143C8F"/>
                        <w:sz w:val="18"/>
                        <w:szCs w:val="18"/>
                      </w:rPr>
                    </w:pPr>
                    <w:r>
                      <w:rPr>
                        <w:rFonts w:ascii="Arial" w:hAnsi="Arial" w:cs="Arial"/>
                        <w:color w:val="143C8F"/>
                        <w:sz w:val="18"/>
                        <w:szCs w:val="18"/>
                      </w:rPr>
                      <w:t>Republic of the Philippines</w:t>
                    </w:r>
                    <w:r>
                      <w:rPr>
                        <w:rFonts w:ascii="Arial" w:hAnsi="Arial" w:cs="Arial"/>
                      </w:rPr>
                      <w:br/>
                    </w:r>
                    <w:r>
                      <w:rPr>
                        <w:rFonts w:ascii="Arial" w:hAnsi="Arial" w:cs="Arial"/>
                        <w:b/>
                        <w:bCs/>
                        <w:color w:val="FFC000"/>
                        <w:sz w:val="36"/>
                        <w:szCs w:val="36"/>
                      </w:rPr>
                      <w:t>STATE UNIVERSITY OF NORTHERN NEGROS</w:t>
                    </w:r>
                    <w:r>
                      <w:rPr>
                        <w:rFonts w:ascii="Arial" w:hAnsi="Arial" w:cs="Arial"/>
                      </w:rPr>
                      <w:br/>
                    </w:r>
                    <w:r>
                      <w:rPr>
                        <w:rFonts w:ascii="Optima" w:hAnsi="Optima"/>
                        <w:b/>
                        <w:bCs/>
                        <w:color w:val="143C8F"/>
                        <w:sz w:val="29"/>
                        <w:szCs w:val="29"/>
                      </w:rPr>
                      <w:t>COLLEGE OF COMPUTING AND INFORMATION SCIENCES</w:t>
                    </w:r>
                    <w:r>
                      <w:br/>
                    </w:r>
                    <w:r>
                      <w:rPr>
                        <w:rFonts w:ascii="Arial" w:hAnsi="Arial" w:cs="Arial"/>
                        <w:color w:val="143C8F"/>
                        <w:sz w:val="18"/>
                        <w:szCs w:val="18"/>
                        <w:lang w:val="en-US"/>
                      </w:rPr>
                      <w:t>SUNN</w:t>
                    </w:r>
                    <w:r>
                      <w:rPr>
                        <w:rFonts w:ascii="Arial" w:hAnsi="Arial" w:cs="Arial"/>
                        <w:color w:val="143C8F"/>
                        <w:sz w:val="18"/>
                        <w:szCs w:val="18"/>
                      </w:rPr>
                      <w:t xml:space="preserve"> Old Sagay</w:t>
                    </w:r>
                    <w:r>
                      <w:rPr>
                        <w:rFonts w:ascii="Arial" w:hAnsi="Arial" w:cs="Arial"/>
                        <w:color w:val="143C8F"/>
                        <w:sz w:val="18"/>
                        <w:szCs w:val="18"/>
                        <w:lang w:val="en-US"/>
                      </w:rPr>
                      <w:t xml:space="preserve"> Campus</w:t>
                    </w:r>
                  </w:p>
                  <w:p w:rsidR="0045411B" w:rsidRDefault="0045411B" w:rsidP="00597A53">
                    <w:pPr>
                      <w:pStyle w:val="TOC1"/>
                      <w:rPr>
                        <w:rFonts w:ascii="Arial" w:hAnsi="Arial" w:cs="Arial"/>
                        <w:color w:val="143C8F"/>
                        <w:sz w:val="18"/>
                        <w:szCs w:val="18"/>
                        <w:lang w:val="en-US"/>
                      </w:rPr>
                    </w:pPr>
                    <w:r>
                      <w:rPr>
                        <w:rFonts w:ascii="Arial" w:hAnsi="Arial" w:cs="Arial"/>
                        <w:color w:val="143C8F"/>
                        <w:sz w:val="18"/>
                        <w:szCs w:val="18"/>
                        <w:lang w:val="en-US"/>
                      </w:rPr>
                      <w:t>Sagay City, Negros</w:t>
                    </w:r>
                    <w:r>
                      <w:rPr>
                        <w:rFonts w:ascii="Arial" w:hAnsi="Arial" w:cs="Arial"/>
                        <w:color w:val="143C8F"/>
                        <w:sz w:val="18"/>
                        <w:szCs w:val="18"/>
                        <w:highlight w:val="yellow"/>
                        <w:lang w:val="en-US"/>
                      </w:rPr>
                      <w:t xml:space="preserve"> </w:t>
                    </w:r>
                    <w:r>
                      <w:rPr>
                        <w:rFonts w:ascii="Arial" w:hAnsi="Arial" w:cs="Arial"/>
                        <w:color w:val="143C8F"/>
                        <w:sz w:val="18"/>
                        <w:szCs w:val="18"/>
                        <w:lang w:val="en-US"/>
                      </w:rPr>
                      <w:t>Occidental</w:t>
                    </w:r>
                  </w:p>
                  <w:p w:rsidR="0045411B" w:rsidRDefault="0045411B" w:rsidP="00597A53">
                    <w:pPr>
                      <w:rPr>
                        <w:rFonts w:ascii="Arial" w:hAnsi="Arial" w:cs="Arial"/>
                        <w:sz w:val="21"/>
                        <w:szCs w:val="21"/>
                        <w:lang w:val="en-PH"/>
                      </w:rPr>
                    </w:pPr>
                    <w:r>
                      <w:rPr>
                        <w:rFonts w:ascii="Arial" w:hAnsi="Arial" w:cs="Arial"/>
                        <w:color w:val="143C8F"/>
                        <w:sz w:val="18"/>
                        <w:szCs w:val="18"/>
                        <w:lang w:val="en-US"/>
                      </w:rPr>
                      <w:t>Philippines 6122</w:t>
                    </w:r>
                  </w:p>
                </w:txbxContent>
              </v:textbox>
            </v:shape>
          </w:pict>
        </mc:Fallback>
      </mc:AlternateContent>
    </w:r>
  </w:p>
  <w:p w:rsidR="0045411B" w:rsidRDefault="0045411B"/>
  <w:p w:rsidR="0045411B" w:rsidRDefault="0045411B"/>
  <w:p w:rsidR="0045411B" w:rsidRDefault="0045411B"/>
  <w:p w:rsidR="0045411B" w:rsidRDefault="0045411B"/>
  <w:p w:rsidR="0045411B" w:rsidRDefault="0045411B"/>
  <w:p w:rsidR="0045411B" w:rsidRDefault="0045411B"/>
  <w:p w:rsidR="0045411B" w:rsidRDefault="0045411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FFFFFF88"/>
    <w:multiLevelType w:val="singleLevel"/>
    <w:tmpl w:val="4798E34A"/>
    <w:lvl w:ilvl="0">
      <w:start w:val="1"/>
      <w:numFmt w:val="decimal"/>
      <w:pStyle w:val="ListNumber"/>
      <w:lvlText w:val="%1."/>
      <w:lvlJc w:val="left"/>
      <w:pPr>
        <w:tabs>
          <w:tab w:val="num" w:pos="360"/>
        </w:tabs>
        <w:ind w:left="360" w:hanging="360"/>
      </w:pPr>
    </w:lvl>
  </w:abstractNum>
  <w:abstractNum w:abstractNumId="4"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0BD7073"/>
    <w:multiLevelType w:val="hybridMultilevel"/>
    <w:tmpl w:val="67DAAE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7E531B"/>
    <w:multiLevelType w:val="hybridMultilevel"/>
    <w:tmpl w:val="DFD6D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F0F13"/>
    <w:multiLevelType w:val="hybridMultilevel"/>
    <w:tmpl w:val="164A93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A8B254A"/>
    <w:multiLevelType w:val="hybridMultilevel"/>
    <w:tmpl w:val="9C9E0A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C24E514"/>
    <w:multiLevelType w:val="singleLevel"/>
    <w:tmpl w:val="0C24E514"/>
    <w:lvl w:ilvl="0">
      <w:start w:val="1"/>
      <w:numFmt w:val="decimal"/>
      <w:lvlText w:val="%1."/>
      <w:lvlJc w:val="left"/>
      <w:pPr>
        <w:ind w:left="460" w:hanging="260"/>
      </w:pPr>
    </w:lvl>
  </w:abstractNum>
  <w:abstractNum w:abstractNumId="11" w15:restartNumberingAfterBreak="0">
    <w:nsid w:val="0C8742E7"/>
    <w:multiLevelType w:val="hybridMultilevel"/>
    <w:tmpl w:val="DA769F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C5E84"/>
    <w:multiLevelType w:val="hybridMultilevel"/>
    <w:tmpl w:val="67383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7C5DEC"/>
    <w:multiLevelType w:val="hybridMultilevel"/>
    <w:tmpl w:val="EEA867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60CB0"/>
    <w:multiLevelType w:val="hybridMultilevel"/>
    <w:tmpl w:val="B61CE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6305470"/>
    <w:multiLevelType w:val="hybridMultilevel"/>
    <w:tmpl w:val="1E2CF5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A5EB5"/>
    <w:multiLevelType w:val="hybridMultilevel"/>
    <w:tmpl w:val="0DF61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3640A7"/>
    <w:multiLevelType w:val="hybridMultilevel"/>
    <w:tmpl w:val="13867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6D0118"/>
    <w:multiLevelType w:val="hybridMultilevel"/>
    <w:tmpl w:val="2A185D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2312E1F"/>
    <w:multiLevelType w:val="singleLevel"/>
    <w:tmpl w:val="22312E1F"/>
    <w:lvl w:ilvl="0">
      <w:start w:val="1"/>
      <w:numFmt w:val="decimal"/>
      <w:lvlText w:val="%1."/>
      <w:lvlJc w:val="left"/>
      <w:pPr>
        <w:ind w:left="460" w:hanging="260"/>
      </w:pPr>
    </w:lvl>
  </w:abstractNum>
  <w:abstractNum w:abstractNumId="20" w15:restartNumberingAfterBreak="0">
    <w:nsid w:val="26F250DC"/>
    <w:multiLevelType w:val="hybridMultilevel"/>
    <w:tmpl w:val="8D5A3F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3FB010"/>
    <w:multiLevelType w:val="singleLevel"/>
    <w:tmpl w:val="2D3FB010"/>
    <w:lvl w:ilvl="0">
      <w:start w:val="1"/>
      <w:numFmt w:val="decimal"/>
      <w:lvlText w:val="%1."/>
      <w:lvlJc w:val="left"/>
      <w:pPr>
        <w:ind w:left="460" w:hanging="260"/>
      </w:pPr>
    </w:lvl>
  </w:abstractNum>
  <w:abstractNum w:abstractNumId="22" w15:restartNumberingAfterBreak="0">
    <w:nsid w:val="3AA03A8C"/>
    <w:multiLevelType w:val="hybridMultilevel"/>
    <w:tmpl w:val="B18854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9048EC"/>
    <w:multiLevelType w:val="hybridMultilevel"/>
    <w:tmpl w:val="B3C414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DC19DA"/>
    <w:multiLevelType w:val="hybridMultilevel"/>
    <w:tmpl w:val="D73CB7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0136648"/>
    <w:multiLevelType w:val="hybridMultilevel"/>
    <w:tmpl w:val="5EDCAE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EE63F5"/>
    <w:multiLevelType w:val="hybridMultilevel"/>
    <w:tmpl w:val="E8AA86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2B7B0C"/>
    <w:multiLevelType w:val="hybridMultilevel"/>
    <w:tmpl w:val="B7D60E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402B93"/>
    <w:multiLevelType w:val="hybridMultilevel"/>
    <w:tmpl w:val="CA860D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4678DD"/>
    <w:multiLevelType w:val="hybridMultilevel"/>
    <w:tmpl w:val="18060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87533"/>
    <w:multiLevelType w:val="hybridMultilevel"/>
    <w:tmpl w:val="120216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B591EDC"/>
    <w:multiLevelType w:val="hybridMultilevel"/>
    <w:tmpl w:val="197620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71CAA"/>
    <w:multiLevelType w:val="hybridMultilevel"/>
    <w:tmpl w:val="D16CC8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424B7D"/>
    <w:multiLevelType w:val="multilevel"/>
    <w:tmpl w:val="58F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27035"/>
    <w:multiLevelType w:val="hybridMultilevel"/>
    <w:tmpl w:val="ED7E89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44621A"/>
    <w:multiLevelType w:val="hybridMultilevel"/>
    <w:tmpl w:val="AA2E4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9C70DB"/>
    <w:multiLevelType w:val="hybridMultilevel"/>
    <w:tmpl w:val="C4B84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562A51"/>
    <w:multiLevelType w:val="hybridMultilevel"/>
    <w:tmpl w:val="23EA16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1"/>
  </w:num>
  <w:num w:numId="4">
    <w:abstractNumId w:val="1"/>
  </w:num>
  <w:num w:numId="5">
    <w:abstractNumId w:val="0"/>
  </w:num>
  <w:num w:numId="6">
    <w:abstractNumId w:val="6"/>
  </w:num>
  <w:num w:numId="7">
    <w:abstractNumId w:val="4"/>
    <w:lvlOverride w:ilvl="0">
      <w:startOverride w:val="1"/>
    </w:lvlOverride>
  </w:num>
  <w:num w:numId="8">
    <w:abstractNumId w:val="19"/>
  </w:num>
  <w:num w:numId="9">
    <w:abstractNumId w:val="10"/>
  </w:num>
  <w:num w:numId="10">
    <w:abstractNumId w:val="21"/>
  </w:num>
  <w:num w:numId="11">
    <w:abstractNumId w:val="31"/>
    <w:lvlOverride w:ilvl="0">
      <w:startOverride w:val="1"/>
    </w:lvlOverride>
  </w:num>
  <w:num w:numId="12">
    <w:abstractNumId w:val="0"/>
    <w:lvlOverride w:ilvl="0">
      <w:startOverride w:val="1"/>
    </w:lvlOverride>
  </w:num>
  <w:num w:numId="13">
    <w:abstractNumId w:val="14"/>
  </w:num>
  <w:num w:numId="14">
    <w:abstractNumId w:val="26"/>
  </w:num>
  <w:num w:numId="15">
    <w:abstractNumId w:val="24"/>
  </w:num>
  <w:num w:numId="16">
    <w:abstractNumId w:val="28"/>
  </w:num>
  <w:num w:numId="17">
    <w:abstractNumId w:val="37"/>
  </w:num>
  <w:num w:numId="18">
    <w:abstractNumId w:val="9"/>
  </w:num>
  <w:num w:numId="19">
    <w:abstractNumId w:val="8"/>
  </w:num>
  <w:num w:numId="20">
    <w:abstractNumId w:val="25"/>
  </w:num>
  <w:num w:numId="21">
    <w:abstractNumId w:val="22"/>
  </w:num>
  <w:num w:numId="22">
    <w:abstractNumId w:val="7"/>
  </w:num>
  <w:num w:numId="23">
    <w:abstractNumId w:val="5"/>
  </w:num>
  <w:num w:numId="24">
    <w:abstractNumId w:val="12"/>
  </w:num>
  <w:num w:numId="25">
    <w:abstractNumId w:val="29"/>
  </w:num>
  <w:num w:numId="26">
    <w:abstractNumId w:val="38"/>
  </w:num>
  <w:num w:numId="27">
    <w:abstractNumId w:val="23"/>
  </w:num>
  <w:num w:numId="28">
    <w:abstractNumId w:val="27"/>
  </w:num>
  <w:num w:numId="29">
    <w:abstractNumId w:val="35"/>
  </w:num>
  <w:num w:numId="30">
    <w:abstractNumId w:val="36"/>
  </w:num>
  <w:num w:numId="31">
    <w:abstractNumId w:val="13"/>
  </w:num>
  <w:num w:numId="32">
    <w:abstractNumId w:val="17"/>
  </w:num>
  <w:num w:numId="33">
    <w:abstractNumId w:val="32"/>
  </w:num>
  <w:num w:numId="34">
    <w:abstractNumId w:val="34"/>
  </w:num>
  <w:num w:numId="35">
    <w:abstractNumId w:val="18"/>
  </w:num>
  <w:num w:numId="36">
    <w:abstractNumId w:val="33"/>
  </w:num>
  <w:num w:numId="37">
    <w:abstractNumId w:val="11"/>
  </w:num>
  <w:num w:numId="38">
    <w:abstractNumId w:val="30"/>
  </w:num>
  <w:num w:numId="39">
    <w:abstractNumId w:val="16"/>
  </w:num>
  <w:num w:numId="40">
    <w:abstractNumId w:val="15"/>
  </w:num>
  <w:num w:numId="41">
    <w:abstractNumId w:val="20"/>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activeWritingStyle w:appName="MSWord" w:lang="en-US" w:vendorID="64" w:dllVersion="131078" w:nlCheck="1" w:checkStyle="0"/>
  <w:activeWritingStyle w:appName="MSWord" w:lang="en-PH"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C83"/>
    <w:rsid w:val="0007187C"/>
    <w:rsid w:val="0008469B"/>
    <w:rsid w:val="000B6AB3"/>
    <w:rsid w:val="000C43E7"/>
    <w:rsid w:val="001276D1"/>
    <w:rsid w:val="00261B7C"/>
    <w:rsid w:val="00273AAA"/>
    <w:rsid w:val="00276A01"/>
    <w:rsid w:val="002D0348"/>
    <w:rsid w:val="002E437C"/>
    <w:rsid w:val="003745A8"/>
    <w:rsid w:val="003C532E"/>
    <w:rsid w:val="00410F7C"/>
    <w:rsid w:val="00453778"/>
    <w:rsid w:val="0045411B"/>
    <w:rsid w:val="0048381E"/>
    <w:rsid w:val="004C1BD5"/>
    <w:rsid w:val="00531590"/>
    <w:rsid w:val="0054344C"/>
    <w:rsid w:val="00543F4E"/>
    <w:rsid w:val="00581581"/>
    <w:rsid w:val="00597A53"/>
    <w:rsid w:val="005B67C7"/>
    <w:rsid w:val="006379BB"/>
    <w:rsid w:val="0064769A"/>
    <w:rsid w:val="006842B7"/>
    <w:rsid w:val="007644F1"/>
    <w:rsid w:val="00772C83"/>
    <w:rsid w:val="00791D9A"/>
    <w:rsid w:val="007A2BF8"/>
    <w:rsid w:val="007A4D93"/>
    <w:rsid w:val="007C0880"/>
    <w:rsid w:val="007F4203"/>
    <w:rsid w:val="00894806"/>
    <w:rsid w:val="008A7F40"/>
    <w:rsid w:val="008B1278"/>
    <w:rsid w:val="008C271A"/>
    <w:rsid w:val="008F5DC2"/>
    <w:rsid w:val="0093280A"/>
    <w:rsid w:val="00987E11"/>
    <w:rsid w:val="00987F96"/>
    <w:rsid w:val="009D68E7"/>
    <w:rsid w:val="009F6F40"/>
    <w:rsid w:val="00A01991"/>
    <w:rsid w:val="00A12FC1"/>
    <w:rsid w:val="00A362D4"/>
    <w:rsid w:val="00A5280E"/>
    <w:rsid w:val="00B63645"/>
    <w:rsid w:val="00BA0B88"/>
    <w:rsid w:val="00BB643F"/>
    <w:rsid w:val="00BD6930"/>
    <w:rsid w:val="00CC1EF5"/>
    <w:rsid w:val="00CE509D"/>
    <w:rsid w:val="00CF7BF8"/>
    <w:rsid w:val="00D44727"/>
    <w:rsid w:val="00D54C8F"/>
    <w:rsid w:val="00DA7EE1"/>
    <w:rsid w:val="00E03DEC"/>
    <w:rsid w:val="00E43501"/>
    <w:rsid w:val="00E505F3"/>
    <w:rsid w:val="00E80A44"/>
    <w:rsid w:val="00EB7B85"/>
    <w:rsid w:val="00EC7452"/>
    <w:rsid w:val="00ED1881"/>
    <w:rsid w:val="00F0210A"/>
    <w:rsid w:val="00F16DFD"/>
    <w:rsid w:val="00FA5FB0"/>
    <w:rsid w:val="00FC7ED8"/>
    <w:rsid w:val="29A73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04377"/>
  <w15:docId w15:val="{7AD08712-8E43-456F-A460-6DCA23E3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List Number" w:uiPriority="99"/>
    <w:lsdException w:name="Title" w:qFormat="1"/>
    <w:lsdException w:name="Default Paragraph Font" w:semiHidden="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
    </w:rPr>
  </w:style>
  <w:style w:type="paragraph" w:styleId="Heading1">
    <w:name w:val="heading 1"/>
    <w:basedOn w:val="Normal"/>
    <w:next w:val="Normal"/>
    <w:qFormat/>
    <w:pPr>
      <w:keepNext/>
      <w:keepLines/>
      <w:spacing w:before="480" w:after="120"/>
      <w:outlineLvl w:val="0"/>
    </w:pPr>
    <w:rPr>
      <w:b/>
      <w:color w:val="000000"/>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color w:val="000000"/>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2">
    <w:name w:val="_Style 12"/>
    <w:basedOn w:val="TableNormal0"/>
    <w:qFormat/>
    <w:pPr>
      <w:widowControl w:val="0"/>
      <w:jc w:val="both"/>
    </w:pPr>
    <w:tblPr>
      <w:tblCellMar>
        <w:top w:w="100" w:type="dxa"/>
        <w:left w:w="100" w:type="dxa"/>
        <w:bottom w:w="100" w:type="dxa"/>
        <w:right w:w="100" w:type="dxa"/>
      </w:tblCellMar>
    </w:tblPr>
  </w:style>
  <w:style w:type="table" w:customStyle="1" w:styleId="Style13">
    <w:name w:val="_Style 13"/>
    <w:basedOn w:val="TableNormal0"/>
    <w:qFormat/>
    <w:tblPr>
      <w:tblCellMar>
        <w:top w:w="100" w:type="dxa"/>
        <w:left w:w="100" w:type="dxa"/>
        <w:bottom w:w="100" w:type="dxa"/>
        <w:right w:w="100" w:type="dxa"/>
      </w:tblCellMar>
    </w:tblPr>
  </w:style>
  <w:style w:type="paragraph" w:customStyle="1" w:styleId="Body">
    <w:name w:val="Body"/>
    <w:qFormat/>
    <w:locked/>
    <w:rPr>
      <w:rFonts w:ascii="Helvetica Neue" w:eastAsia="Arial Unicode MS" w:hAnsi="Helvetica Neue" w:cs="Arial Unicode MS"/>
      <w:color w:val="000000"/>
      <w:sz w:val="22"/>
      <w:szCs w:val="22"/>
      <w:lang w:val="en-PH" w:eastAsia="en-PH"/>
    </w:rPr>
  </w:style>
  <w:style w:type="paragraph" w:styleId="ListParagraph">
    <w:name w:val="List Paragraph"/>
    <w:qFormat/>
    <w:rPr>
      <w:rFonts w:asciiTheme="minorHAnsi" w:eastAsiaTheme="minorEastAsia" w:hAnsiTheme="minorHAnsi" w:cstheme="minorBidi"/>
      <w:sz w:val="21"/>
      <w:szCs w:val="22"/>
    </w:rPr>
  </w:style>
  <w:style w:type="character" w:styleId="Strong">
    <w:name w:val="Strong"/>
    <w:basedOn w:val="DefaultParagraphFont"/>
    <w:uiPriority w:val="22"/>
    <w:qFormat/>
    <w:rsid w:val="008F5DC2"/>
    <w:rPr>
      <w:b/>
      <w:bCs/>
    </w:rPr>
  </w:style>
  <w:style w:type="paragraph" w:customStyle="1" w:styleId="isselectedend">
    <w:name w:val="isselectedend"/>
    <w:basedOn w:val="Normal"/>
    <w:rsid w:val="008B1278"/>
    <w:pPr>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9F6F40"/>
    <w:pPr>
      <w:spacing w:before="100" w:beforeAutospacing="1" w:after="100" w:afterAutospacing="1"/>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F6F40"/>
    <w:rPr>
      <w:color w:val="0000FF"/>
      <w:u w:val="single"/>
    </w:rPr>
  </w:style>
  <w:style w:type="paragraph" w:styleId="ListNumber">
    <w:name w:val="List Number"/>
    <w:basedOn w:val="Normal"/>
    <w:uiPriority w:val="99"/>
    <w:unhideWhenUsed/>
    <w:rsid w:val="00987E11"/>
    <w:pPr>
      <w:numPr>
        <w:numId w:val="42"/>
      </w:numPr>
      <w:spacing w:after="200" w:line="276" w:lineRule="auto"/>
      <w:contextualSpacing/>
    </w:pPr>
    <w:rPr>
      <w:rFonts w:ascii="Times New Roman" w:eastAsia="Times New Roman" w:hAnsi="Times New Roman" w:cstheme="minorBidi"/>
      <w:sz w:val="24"/>
      <w:szCs w:val="22"/>
      <w:lang w:val="en-US"/>
    </w:rPr>
  </w:style>
  <w:style w:type="character" w:styleId="Emphasis">
    <w:name w:val="Emphasis"/>
    <w:basedOn w:val="DefaultParagraphFont"/>
    <w:uiPriority w:val="20"/>
    <w:qFormat/>
    <w:rsid w:val="00F16DFD"/>
    <w:rPr>
      <w:i/>
      <w:iCs/>
    </w:rPr>
  </w:style>
  <w:style w:type="character" w:styleId="FollowedHyperlink">
    <w:name w:val="FollowedHyperlink"/>
    <w:basedOn w:val="DefaultParagraphFont"/>
    <w:rsid w:val="000B6AB3"/>
    <w:rPr>
      <w:color w:val="954F72" w:themeColor="followedHyperlink"/>
      <w:u w:val="single"/>
    </w:rPr>
  </w:style>
  <w:style w:type="paragraph" w:styleId="TOC1">
    <w:name w:val="toc 1"/>
    <w:basedOn w:val="Normal"/>
    <w:next w:val="Normal"/>
    <w:autoRedefine/>
    <w:uiPriority w:val="39"/>
    <w:rsid w:val="000B6AB3"/>
    <w:pPr>
      <w:spacing w:after="100"/>
    </w:pPr>
  </w:style>
  <w:style w:type="paragraph" w:styleId="TOC2">
    <w:name w:val="toc 2"/>
    <w:basedOn w:val="Normal"/>
    <w:next w:val="Normal"/>
    <w:autoRedefine/>
    <w:uiPriority w:val="39"/>
    <w:rsid w:val="000B6AB3"/>
    <w:pPr>
      <w:spacing w:after="100"/>
      <w:ind w:left="200"/>
    </w:pPr>
  </w:style>
  <w:style w:type="paragraph" w:styleId="TOC3">
    <w:name w:val="toc 3"/>
    <w:basedOn w:val="Normal"/>
    <w:next w:val="Normal"/>
    <w:autoRedefine/>
    <w:uiPriority w:val="39"/>
    <w:rsid w:val="000B6AB3"/>
    <w:pPr>
      <w:spacing w:after="100"/>
      <w:ind w:left="400"/>
    </w:pPr>
  </w:style>
  <w:style w:type="paragraph" w:styleId="TOC4">
    <w:name w:val="toc 4"/>
    <w:basedOn w:val="Normal"/>
    <w:next w:val="Normal"/>
    <w:autoRedefine/>
    <w:uiPriority w:val="39"/>
    <w:unhideWhenUsed/>
    <w:rsid w:val="000B6AB3"/>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0B6AB3"/>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0B6AB3"/>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0B6AB3"/>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0B6AB3"/>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0B6AB3"/>
    <w:pPr>
      <w:spacing w:after="100" w:line="259" w:lineRule="auto"/>
      <w:ind w:left="1760"/>
    </w:pPr>
    <w:rPr>
      <w:rFonts w:asciiTheme="minorHAnsi" w:eastAsiaTheme="minorEastAsia" w:hAnsiTheme="minorHAnsi" w:cstheme="minorBidi"/>
      <w:sz w:val="22"/>
      <w:szCs w:val="22"/>
      <w:lang w:val="en-US"/>
    </w:rPr>
  </w:style>
  <w:style w:type="paragraph" w:styleId="Header">
    <w:name w:val="header"/>
    <w:basedOn w:val="Normal"/>
    <w:link w:val="HeaderChar"/>
    <w:uiPriority w:val="99"/>
    <w:rsid w:val="00D54C8F"/>
    <w:pPr>
      <w:tabs>
        <w:tab w:val="center" w:pos="4680"/>
        <w:tab w:val="right" w:pos="9360"/>
      </w:tabs>
    </w:pPr>
  </w:style>
  <w:style w:type="character" w:customStyle="1" w:styleId="HeaderChar">
    <w:name w:val="Header Char"/>
    <w:basedOn w:val="DefaultParagraphFont"/>
    <w:link w:val="Header"/>
    <w:uiPriority w:val="99"/>
    <w:rsid w:val="00D54C8F"/>
    <w:rPr>
      <w:lang w:val="en"/>
    </w:rPr>
  </w:style>
  <w:style w:type="character" w:customStyle="1" w:styleId="FooterChar">
    <w:name w:val="Footer Char"/>
    <w:basedOn w:val="DefaultParagraphFont"/>
    <w:link w:val="Footer"/>
    <w:uiPriority w:val="99"/>
    <w:rsid w:val="00597A53"/>
    <w:rPr>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33524">
      <w:bodyDiv w:val="1"/>
      <w:marLeft w:val="0"/>
      <w:marRight w:val="0"/>
      <w:marTop w:val="0"/>
      <w:marBottom w:val="0"/>
      <w:divBdr>
        <w:top w:val="none" w:sz="0" w:space="0" w:color="auto"/>
        <w:left w:val="none" w:sz="0" w:space="0" w:color="auto"/>
        <w:bottom w:val="none" w:sz="0" w:space="0" w:color="auto"/>
        <w:right w:val="none" w:sz="0" w:space="0" w:color="auto"/>
      </w:divBdr>
    </w:div>
    <w:div w:id="40634693">
      <w:bodyDiv w:val="1"/>
      <w:marLeft w:val="0"/>
      <w:marRight w:val="0"/>
      <w:marTop w:val="0"/>
      <w:marBottom w:val="0"/>
      <w:divBdr>
        <w:top w:val="none" w:sz="0" w:space="0" w:color="auto"/>
        <w:left w:val="none" w:sz="0" w:space="0" w:color="auto"/>
        <w:bottom w:val="none" w:sz="0" w:space="0" w:color="auto"/>
        <w:right w:val="none" w:sz="0" w:space="0" w:color="auto"/>
      </w:divBdr>
    </w:div>
    <w:div w:id="66222564">
      <w:bodyDiv w:val="1"/>
      <w:marLeft w:val="0"/>
      <w:marRight w:val="0"/>
      <w:marTop w:val="0"/>
      <w:marBottom w:val="0"/>
      <w:divBdr>
        <w:top w:val="none" w:sz="0" w:space="0" w:color="auto"/>
        <w:left w:val="none" w:sz="0" w:space="0" w:color="auto"/>
        <w:bottom w:val="none" w:sz="0" w:space="0" w:color="auto"/>
        <w:right w:val="none" w:sz="0" w:space="0" w:color="auto"/>
      </w:divBdr>
    </w:div>
    <w:div w:id="85542557">
      <w:bodyDiv w:val="1"/>
      <w:marLeft w:val="0"/>
      <w:marRight w:val="0"/>
      <w:marTop w:val="0"/>
      <w:marBottom w:val="0"/>
      <w:divBdr>
        <w:top w:val="none" w:sz="0" w:space="0" w:color="auto"/>
        <w:left w:val="none" w:sz="0" w:space="0" w:color="auto"/>
        <w:bottom w:val="none" w:sz="0" w:space="0" w:color="auto"/>
        <w:right w:val="none" w:sz="0" w:space="0" w:color="auto"/>
      </w:divBdr>
    </w:div>
    <w:div w:id="116337604">
      <w:bodyDiv w:val="1"/>
      <w:marLeft w:val="0"/>
      <w:marRight w:val="0"/>
      <w:marTop w:val="0"/>
      <w:marBottom w:val="0"/>
      <w:divBdr>
        <w:top w:val="none" w:sz="0" w:space="0" w:color="auto"/>
        <w:left w:val="none" w:sz="0" w:space="0" w:color="auto"/>
        <w:bottom w:val="none" w:sz="0" w:space="0" w:color="auto"/>
        <w:right w:val="none" w:sz="0" w:space="0" w:color="auto"/>
      </w:divBdr>
    </w:div>
    <w:div w:id="158544635">
      <w:bodyDiv w:val="1"/>
      <w:marLeft w:val="0"/>
      <w:marRight w:val="0"/>
      <w:marTop w:val="0"/>
      <w:marBottom w:val="0"/>
      <w:divBdr>
        <w:top w:val="none" w:sz="0" w:space="0" w:color="auto"/>
        <w:left w:val="none" w:sz="0" w:space="0" w:color="auto"/>
        <w:bottom w:val="none" w:sz="0" w:space="0" w:color="auto"/>
        <w:right w:val="none" w:sz="0" w:space="0" w:color="auto"/>
      </w:divBdr>
    </w:div>
    <w:div w:id="172258760">
      <w:bodyDiv w:val="1"/>
      <w:marLeft w:val="0"/>
      <w:marRight w:val="0"/>
      <w:marTop w:val="0"/>
      <w:marBottom w:val="0"/>
      <w:divBdr>
        <w:top w:val="none" w:sz="0" w:space="0" w:color="auto"/>
        <w:left w:val="none" w:sz="0" w:space="0" w:color="auto"/>
        <w:bottom w:val="none" w:sz="0" w:space="0" w:color="auto"/>
        <w:right w:val="none" w:sz="0" w:space="0" w:color="auto"/>
      </w:divBdr>
    </w:div>
    <w:div w:id="184750879">
      <w:bodyDiv w:val="1"/>
      <w:marLeft w:val="0"/>
      <w:marRight w:val="0"/>
      <w:marTop w:val="0"/>
      <w:marBottom w:val="0"/>
      <w:divBdr>
        <w:top w:val="none" w:sz="0" w:space="0" w:color="auto"/>
        <w:left w:val="none" w:sz="0" w:space="0" w:color="auto"/>
        <w:bottom w:val="none" w:sz="0" w:space="0" w:color="auto"/>
        <w:right w:val="none" w:sz="0" w:space="0" w:color="auto"/>
      </w:divBdr>
    </w:div>
    <w:div w:id="200483629">
      <w:bodyDiv w:val="1"/>
      <w:marLeft w:val="0"/>
      <w:marRight w:val="0"/>
      <w:marTop w:val="0"/>
      <w:marBottom w:val="0"/>
      <w:divBdr>
        <w:top w:val="none" w:sz="0" w:space="0" w:color="auto"/>
        <w:left w:val="none" w:sz="0" w:space="0" w:color="auto"/>
        <w:bottom w:val="none" w:sz="0" w:space="0" w:color="auto"/>
        <w:right w:val="none" w:sz="0" w:space="0" w:color="auto"/>
      </w:divBdr>
    </w:div>
    <w:div w:id="302274203">
      <w:bodyDiv w:val="1"/>
      <w:marLeft w:val="0"/>
      <w:marRight w:val="0"/>
      <w:marTop w:val="0"/>
      <w:marBottom w:val="0"/>
      <w:divBdr>
        <w:top w:val="none" w:sz="0" w:space="0" w:color="auto"/>
        <w:left w:val="none" w:sz="0" w:space="0" w:color="auto"/>
        <w:bottom w:val="none" w:sz="0" w:space="0" w:color="auto"/>
        <w:right w:val="none" w:sz="0" w:space="0" w:color="auto"/>
      </w:divBdr>
    </w:div>
    <w:div w:id="304087961">
      <w:bodyDiv w:val="1"/>
      <w:marLeft w:val="0"/>
      <w:marRight w:val="0"/>
      <w:marTop w:val="0"/>
      <w:marBottom w:val="0"/>
      <w:divBdr>
        <w:top w:val="none" w:sz="0" w:space="0" w:color="auto"/>
        <w:left w:val="none" w:sz="0" w:space="0" w:color="auto"/>
        <w:bottom w:val="none" w:sz="0" w:space="0" w:color="auto"/>
        <w:right w:val="none" w:sz="0" w:space="0" w:color="auto"/>
      </w:divBdr>
    </w:div>
    <w:div w:id="322512774">
      <w:bodyDiv w:val="1"/>
      <w:marLeft w:val="0"/>
      <w:marRight w:val="0"/>
      <w:marTop w:val="0"/>
      <w:marBottom w:val="0"/>
      <w:divBdr>
        <w:top w:val="none" w:sz="0" w:space="0" w:color="auto"/>
        <w:left w:val="none" w:sz="0" w:space="0" w:color="auto"/>
        <w:bottom w:val="none" w:sz="0" w:space="0" w:color="auto"/>
        <w:right w:val="none" w:sz="0" w:space="0" w:color="auto"/>
      </w:divBdr>
    </w:div>
    <w:div w:id="342971770">
      <w:bodyDiv w:val="1"/>
      <w:marLeft w:val="0"/>
      <w:marRight w:val="0"/>
      <w:marTop w:val="0"/>
      <w:marBottom w:val="0"/>
      <w:divBdr>
        <w:top w:val="none" w:sz="0" w:space="0" w:color="auto"/>
        <w:left w:val="none" w:sz="0" w:space="0" w:color="auto"/>
        <w:bottom w:val="none" w:sz="0" w:space="0" w:color="auto"/>
        <w:right w:val="none" w:sz="0" w:space="0" w:color="auto"/>
      </w:divBdr>
    </w:div>
    <w:div w:id="372535263">
      <w:bodyDiv w:val="1"/>
      <w:marLeft w:val="0"/>
      <w:marRight w:val="0"/>
      <w:marTop w:val="0"/>
      <w:marBottom w:val="0"/>
      <w:divBdr>
        <w:top w:val="none" w:sz="0" w:space="0" w:color="auto"/>
        <w:left w:val="none" w:sz="0" w:space="0" w:color="auto"/>
        <w:bottom w:val="none" w:sz="0" w:space="0" w:color="auto"/>
        <w:right w:val="none" w:sz="0" w:space="0" w:color="auto"/>
      </w:divBdr>
    </w:div>
    <w:div w:id="380597755">
      <w:bodyDiv w:val="1"/>
      <w:marLeft w:val="0"/>
      <w:marRight w:val="0"/>
      <w:marTop w:val="0"/>
      <w:marBottom w:val="0"/>
      <w:divBdr>
        <w:top w:val="none" w:sz="0" w:space="0" w:color="auto"/>
        <w:left w:val="none" w:sz="0" w:space="0" w:color="auto"/>
        <w:bottom w:val="none" w:sz="0" w:space="0" w:color="auto"/>
        <w:right w:val="none" w:sz="0" w:space="0" w:color="auto"/>
      </w:divBdr>
    </w:div>
    <w:div w:id="386733318">
      <w:bodyDiv w:val="1"/>
      <w:marLeft w:val="0"/>
      <w:marRight w:val="0"/>
      <w:marTop w:val="0"/>
      <w:marBottom w:val="0"/>
      <w:divBdr>
        <w:top w:val="none" w:sz="0" w:space="0" w:color="auto"/>
        <w:left w:val="none" w:sz="0" w:space="0" w:color="auto"/>
        <w:bottom w:val="none" w:sz="0" w:space="0" w:color="auto"/>
        <w:right w:val="none" w:sz="0" w:space="0" w:color="auto"/>
      </w:divBdr>
    </w:div>
    <w:div w:id="389117640">
      <w:bodyDiv w:val="1"/>
      <w:marLeft w:val="0"/>
      <w:marRight w:val="0"/>
      <w:marTop w:val="0"/>
      <w:marBottom w:val="0"/>
      <w:divBdr>
        <w:top w:val="none" w:sz="0" w:space="0" w:color="auto"/>
        <w:left w:val="none" w:sz="0" w:space="0" w:color="auto"/>
        <w:bottom w:val="none" w:sz="0" w:space="0" w:color="auto"/>
        <w:right w:val="none" w:sz="0" w:space="0" w:color="auto"/>
      </w:divBdr>
    </w:div>
    <w:div w:id="400560449">
      <w:bodyDiv w:val="1"/>
      <w:marLeft w:val="0"/>
      <w:marRight w:val="0"/>
      <w:marTop w:val="0"/>
      <w:marBottom w:val="0"/>
      <w:divBdr>
        <w:top w:val="none" w:sz="0" w:space="0" w:color="auto"/>
        <w:left w:val="none" w:sz="0" w:space="0" w:color="auto"/>
        <w:bottom w:val="none" w:sz="0" w:space="0" w:color="auto"/>
        <w:right w:val="none" w:sz="0" w:space="0" w:color="auto"/>
      </w:divBdr>
    </w:div>
    <w:div w:id="443354842">
      <w:bodyDiv w:val="1"/>
      <w:marLeft w:val="0"/>
      <w:marRight w:val="0"/>
      <w:marTop w:val="0"/>
      <w:marBottom w:val="0"/>
      <w:divBdr>
        <w:top w:val="none" w:sz="0" w:space="0" w:color="auto"/>
        <w:left w:val="none" w:sz="0" w:space="0" w:color="auto"/>
        <w:bottom w:val="none" w:sz="0" w:space="0" w:color="auto"/>
        <w:right w:val="none" w:sz="0" w:space="0" w:color="auto"/>
      </w:divBdr>
    </w:div>
    <w:div w:id="496849282">
      <w:bodyDiv w:val="1"/>
      <w:marLeft w:val="0"/>
      <w:marRight w:val="0"/>
      <w:marTop w:val="0"/>
      <w:marBottom w:val="0"/>
      <w:divBdr>
        <w:top w:val="none" w:sz="0" w:space="0" w:color="auto"/>
        <w:left w:val="none" w:sz="0" w:space="0" w:color="auto"/>
        <w:bottom w:val="none" w:sz="0" w:space="0" w:color="auto"/>
        <w:right w:val="none" w:sz="0" w:space="0" w:color="auto"/>
      </w:divBdr>
    </w:div>
    <w:div w:id="500782969">
      <w:bodyDiv w:val="1"/>
      <w:marLeft w:val="0"/>
      <w:marRight w:val="0"/>
      <w:marTop w:val="0"/>
      <w:marBottom w:val="0"/>
      <w:divBdr>
        <w:top w:val="none" w:sz="0" w:space="0" w:color="auto"/>
        <w:left w:val="none" w:sz="0" w:space="0" w:color="auto"/>
        <w:bottom w:val="none" w:sz="0" w:space="0" w:color="auto"/>
        <w:right w:val="none" w:sz="0" w:space="0" w:color="auto"/>
      </w:divBdr>
    </w:div>
    <w:div w:id="518783953">
      <w:bodyDiv w:val="1"/>
      <w:marLeft w:val="0"/>
      <w:marRight w:val="0"/>
      <w:marTop w:val="0"/>
      <w:marBottom w:val="0"/>
      <w:divBdr>
        <w:top w:val="none" w:sz="0" w:space="0" w:color="auto"/>
        <w:left w:val="none" w:sz="0" w:space="0" w:color="auto"/>
        <w:bottom w:val="none" w:sz="0" w:space="0" w:color="auto"/>
        <w:right w:val="none" w:sz="0" w:space="0" w:color="auto"/>
      </w:divBdr>
    </w:div>
    <w:div w:id="543256299">
      <w:bodyDiv w:val="1"/>
      <w:marLeft w:val="0"/>
      <w:marRight w:val="0"/>
      <w:marTop w:val="0"/>
      <w:marBottom w:val="0"/>
      <w:divBdr>
        <w:top w:val="none" w:sz="0" w:space="0" w:color="auto"/>
        <w:left w:val="none" w:sz="0" w:space="0" w:color="auto"/>
        <w:bottom w:val="none" w:sz="0" w:space="0" w:color="auto"/>
        <w:right w:val="none" w:sz="0" w:space="0" w:color="auto"/>
      </w:divBdr>
    </w:div>
    <w:div w:id="566888027">
      <w:bodyDiv w:val="1"/>
      <w:marLeft w:val="0"/>
      <w:marRight w:val="0"/>
      <w:marTop w:val="0"/>
      <w:marBottom w:val="0"/>
      <w:divBdr>
        <w:top w:val="none" w:sz="0" w:space="0" w:color="auto"/>
        <w:left w:val="none" w:sz="0" w:space="0" w:color="auto"/>
        <w:bottom w:val="none" w:sz="0" w:space="0" w:color="auto"/>
        <w:right w:val="none" w:sz="0" w:space="0" w:color="auto"/>
      </w:divBdr>
    </w:div>
    <w:div w:id="609970972">
      <w:bodyDiv w:val="1"/>
      <w:marLeft w:val="0"/>
      <w:marRight w:val="0"/>
      <w:marTop w:val="0"/>
      <w:marBottom w:val="0"/>
      <w:divBdr>
        <w:top w:val="none" w:sz="0" w:space="0" w:color="auto"/>
        <w:left w:val="none" w:sz="0" w:space="0" w:color="auto"/>
        <w:bottom w:val="none" w:sz="0" w:space="0" w:color="auto"/>
        <w:right w:val="none" w:sz="0" w:space="0" w:color="auto"/>
      </w:divBdr>
    </w:div>
    <w:div w:id="616837071">
      <w:bodyDiv w:val="1"/>
      <w:marLeft w:val="0"/>
      <w:marRight w:val="0"/>
      <w:marTop w:val="0"/>
      <w:marBottom w:val="0"/>
      <w:divBdr>
        <w:top w:val="none" w:sz="0" w:space="0" w:color="auto"/>
        <w:left w:val="none" w:sz="0" w:space="0" w:color="auto"/>
        <w:bottom w:val="none" w:sz="0" w:space="0" w:color="auto"/>
        <w:right w:val="none" w:sz="0" w:space="0" w:color="auto"/>
      </w:divBdr>
    </w:div>
    <w:div w:id="626080717">
      <w:bodyDiv w:val="1"/>
      <w:marLeft w:val="0"/>
      <w:marRight w:val="0"/>
      <w:marTop w:val="0"/>
      <w:marBottom w:val="0"/>
      <w:divBdr>
        <w:top w:val="none" w:sz="0" w:space="0" w:color="auto"/>
        <w:left w:val="none" w:sz="0" w:space="0" w:color="auto"/>
        <w:bottom w:val="none" w:sz="0" w:space="0" w:color="auto"/>
        <w:right w:val="none" w:sz="0" w:space="0" w:color="auto"/>
      </w:divBdr>
    </w:div>
    <w:div w:id="637538432">
      <w:bodyDiv w:val="1"/>
      <w:marLeft w:val="0"/>
      <w:marRight w:val="0"/>
      <w:marTop w:val="0"/>
      <w:marBottom w:val="0"/>
      <w:divBdr>
        <w:top w:val="none" w:sz="0" w:space="0" w:color="auto"/>
        <w:left w:val="none" w:sz="0" w:space="0" w:color="auto"/>
        <w:bottom w:val="none" w:sz="0" w:space="0" w:color="auto"/>
        <w:right w:val="none" w:sz="0" w:space="0" w:color="auto"/>
      </w:divBdr>
    </w:div>
    <w:div w:id="653797099">
      <w:bodyDiv w:val="1"/>
      <w:marLeft w:val="0"/>
      <w:marRight w:val="0"/>
      <w:marTop w:val="0"/>
      <w:marBottom w:val="0"/>
      <w:divBdr>
        <w:top w:val="none" w:sz="0" w:space="0" w:color="auto"/>
        <w:left w:val="none" w:sz="0" w:space="0" w:color="auto"/>
        <w:bottom w:val="none" w:sz="0" w:space="0" w:color="auto"/>
        <w:right w:val="none" w:sz="0" w:space="0" w:color="auto"/>
      </w:divBdr>
    </w:div>
    <w:div w:id="670373538">
      <w:bodyDiv w:val="1"/>
      <w:marLeft w:val="0"/>
      <w:marRight w:val="0"/>
      <w:marTop w:val="0"/>
      <w:marBottom w:val="0"/>
      <w:divBdr>
        <w:top w:val="none" w:sz="0" w:space="0" w:color="auto"/>
        <w:left w:val="none" w:sz="0" w:space="0" w:color="auto"/>
        <w:bottom w:val="none" w:sz="0" w:space="0" w:color="auto"/>
        <w:right w:val="none" w:sz="0" w:space="0" w:color="auto"/>
      </w:divBdr>
      <w:divsChild>
        <w:div w:id="2071810054">
          <w:marLeft w:val="0"/>
          <w:marRight w:val="0"/>
          <w:marTop w:val="0"/>
          <w:marBottom w:val="0"/>
          <w:divBdr>
            <w:top w:val="none" w:sz="0" w:space="0" w:color="auto"/>
            <w:left w:val="none" w:sz="0" w:space="0" w:color="auto"/>
            <w:bottom w:val="none" w:sz="0" w:space="0" w:color="auto"/>
            <w:right w:val="none" w:sz="0" w:space="0" w:color="auto"/>
          </w:divBdr>
        </w:div>
      </w:divsChild>
    </w:div>
    <w:div w:id="675813589">
      <w:bodyDiv w:val="1"/>
      <w:marLeft w:val="0"/>
      <w:marRight w:val="0"/>
      <w:marTop w:val="0"/>
      <w:marBottom w:val="0"/>
      <w:divBdr>
        <w:top w:val="none" w:sz="0" w:space="0" w:color="auto"/>
        <w:left w:val="none" w:sz="0" w:space="0" w:color="auto"/>
        <w:bottom w:val="none" w:sz="0" w:space="0" w:color="auto"/>
        <w:right w:val="none" w:sz="0" w:space="0" w:color="auto"/>
      </w:divBdr>
    </w:div>
    <w:div w:id="718477612">
      <w:bodyDiv w:val="1"/>
      <w:marLeft w:val="0"/>
      <w:marRight w:val="0"/>
      <w:marTop w:val="0"/>
      <w:marBottom w:val="0"/>
      <w:divBdr>
        <w:top w:val="none" w:sz="0" w:space="0" w:color="auto"/>
        <w:left w:val="none" w:sz="0" w:space="0" w:color="auto"/>
        <w:bottom w:val="none" w:sz="0" w:space="0" w:color="auto"/>
        <w:right w:val="none" w:sz="0" w:space="0" w:color="auto"/>
      </w:divBdr>
    </w:div>
    <w:div w:id="720325239">
      <w:bodyDiv w:val="1"/>
      <w:marLeft w:val="0"/>
      <w:marRight w:val="0"/>
      <w:marTop w:val="0"/>
      <w:marBottom w:val="0"/>
      <w:divBdr>
        <w:top w:val="none" w:sz="0" w:space="0" w:color="auto"/>
        <w:left w:val="none" w:sz="0" w:space="0" w:color="auto"/>
        <w:bottom w:val="none" w:sz="0" w:space="0" w:color="auto"/>
        <w:right w:val="none" w:sz="0" w:space="0" w:color="auto"/>
      </w:divBdr>
    </w:div>
    <w:div w:id="722947300">
      <w:bodyDiv w:val="1"/>
      <w:marLeft w:val="0"/>
      <w:marRight w:val="0"/>
      <w:marTop w:val="0"/>
      <w:marBottom w:val="0"/>
      <w:divBdr>
        <w:top w:val="none" w:sz="0" w:space="0" w:color="auto"/>
        <w:left w:val="none" w:sz="0" w:space="0" w:color="auto"/>
        <w:bottom w:val="none" w:sz="0" w:space="0" w:color="auto"/>
        <w:right w:val="none" w:sz="0" w:space="0" w:color="auto"/>
      </w:divBdr>
    </w:div>
    <w:div w:id="740448078">
      <w:bodyDiv w:val="1"/>
      <w:marLeft w:val="0"/>
      <w:marRight w:val="0"/>
      <w:marTop w:val="0"/>
      <w:marBottom w:val="0"/>
      <w:divBdr>
        <w:top w:val="none" w:sz="0" w:space="0" w:color="auto"/>
        <w:left w:val="none" w:sz="0" w:space="0" w:color="auto"/>
        <w:bottom w:val="none" w:sz="0" w:space="0" w:color="auto"/>
        <w:right w:val="none" w:sz="0" w:space="0" w:color="auto"/>
      </w:divBdr>
    </w:div>
    <w:div w:id="775447598">
      <w:bodyDiv w:val="1"/>
      <w:marLeft w:val="0"/>
      <w:marRight w:val="0"/>
      <w:marTop w:val="0"/>
      <w:marBottom w:val="0"/>
      <w:divBdr>
        <w:top w:val="none" w:sz="0" w:space="0" w:color="auto"/>
        <w:left w:val="none" w:sz="0" w:space="0" w:color="auto"/>
        <w:bottom w:val="none" w:sz="0" w:space="0" w:color="auto"/>
        <w:right w:val="none" w:sz="0" w:space="0" w:color="auto"/>
      </w:divBdr>
    </w:div>
    <w:div w:id="859928202">
      <w:bodyDiv w:val="1"/>
      <w:marLeft w:val="0"/>
      <w:marRight w:val="0"/>
      <w:marTop w:val="0"/>
      <w:marBottom w:val="0"/>
      <w:divBdr>
        <w:top w:val="none" w:sz="0" w:space="0" w:color="auto"/>
        <w:left w:val="none" w:sz="0" w:space="0" w:color="auto"/>
        <w:bottom w:val="none" w:sz="0" w:space="0" w:color="auto"/>
        <w:right w:val="none" w:sz="0" w:space="0" w:color="auto"/>
      </w:divBdr>
    </w:div>
    <w:div w:id="878129561">
      <w:bodyDiv w:val="1"/>
      <w:marLeft w:val="0"/>
      <w:marRight w:val="0"/>
      <w:marTop w:val="0"/>
      <w:marBottom w:val="0"/>
      <w:divBdr>
        <w:top w:val="none" w:sz="0" w:space="0" w:color="auto"/>
        <w:left w:val="none" w:sz="0" w:space="0" w:color="auto"/>
        <w:bottom w:val="none" w:sz="0" w:space="0" w:color="auto"/>
        <w:right w:val="none" w:sz="0" w:space="0" w:color="auto"/>
      </w:divBdr>
    </w:div>
    <w:div w:id="886257142">
      <w:bodyDiv w:val="1"/>
      <w:marLeft w:val="0"/>
      <w:marRight w:val="0"/>
      <w:marTop w:val="0"/>
      <w:marBottom w:val="0"/>
      <w:divBdr>
        <w:top w:val="none" w:sz="0" w:space="0" w:color="auto"/>
        <w:left w:val="none" w:sz="0" w:space="0" w:color="auto"/>
        <w:bottom w:val="none" w:sz="0" w:space="0" w:color="auto"/>
        <w:right w:val="none" w:sz="0" w:space="0" w:color="auto"/>
      </w:divBdr>
    </w:div>
    <w:div w:id="894318347">
      <w:bodyDiv w:val="1"/>
      <w:marLeft w:val="0"/>
      <w:marRight w:val="0"/>
      <w:marTop w:val="0"/>
      <w:marBottom w:val="0"/>
      <w:divBdr>
        <w:top w:val="none" w:sz="0" w:space="0" w:color="auto"/>
        <w:left w:val="none" w:sz="0" w:space="0" w:color="auto"/>
        <w:bottom w:val="none" w:sz="0" w:space="0" w:color="auto"/>
        <w:right w:val="none" w:sz="0" w:space="0" w:color="auto"/>
      </w:divBdr>
      <w:divsChild>
        <w:div w:id="2053840362">
          <w:marLeft w:val="0"/>
          <w:marRight w:val="0"/>
          <w:marTop w:val="0"/>
          <w:marBottom w:val="0"/>
          <w:divBdr>
            <w:top w:val="none" w:sz="0" w:space="0" w:color="auto"/>
            <w:left w:val="none" w:sz="0" w:space="0" w:color="auto"/>
            <w:bottom w:val="none" w:sz="0" w:space="0" w:color="auto"/>
            <w:right w:val="none" w:sz="0" w:space="0" w:color="auto"/>
          </w:divBdr>
        </w:div>
      </w:divsChild>
    </w:div>
    <w:div w:id="942879558">
      <w:bodyDiv w:val="1"/>
      <w:marLeft w:val="0"/>
      <w:marRight w:val="0"/>
      <w:marTop w:val="0"/>
      <w:marBottom w:val="0"/>
      <w:divBdr>
        <w:top w:val="none" w:sz="0" w:space="0" w:color="auto"/>
        <w:left w:val="none" w:sz="0" w:space="0" w:color="auto"/>
        <w:bottom w:val="none" w:sz="0" w:space="0" w:color="auto"/>
        <w:right w:val="none" w:sz="0" w:space="0" w:color="auto"/>
      </w:divBdr>
    </w:div>
    <w:div w:id="977415014">
      <w:bodyDiv w:val="1"/>
      <w:marLeft w:val="0"/>
      <w:marRight w:val="0"/>
      <w:marTop w:val="0"/>
      <w:marBottom w:val="0"/>
      <w:divBdr>
        <w:top w:val="none" w:sz="0" w:space="0" w:color="auto"/>
        <w:left w:val="none" w:sz="0" w:space="0" w:color="auto"/>
        <w:bottom w:val="none" w:sz="0" w:space="0" w:color="auto"/>
        <w:right w:val="none" w:sz="0" w:space="0" w:color="auto"/>
      </w:divBdr>
    </w:div>
    <w:div w:id="993991292">
      <w:bodyDiv w:val="1"/>
      <w:marLeft w:val="0"/>
      <w:marRight w:val="0"/>
      <w:marTop w:val="0"/>
      <w:marBottom w:val="0"/>
      <w:divBdr>
        <w:top w:val="none" w:sz="0" w:space="0" w:color="auto"/>
        <w:left w:val="none" w:sz="0" w:space="0" w:color="auto"/>
        <w:bottom w:val="none" w:sz="0" w:space="0" w:color="auto"/>
        <w:right w:val="none" w:sz="0" w:space="0" w:color="auto"/>
      </w:divBdr>
    </w:div>
    <w:div w:id="1026105720">
      <w:bodyDiv w:val="1"/>
      <w:marLeft w:val="0"/>
      <w:marRight w:val="0"/>
      <w:marTop w:val="0"/>
      <w:marBottom w:val="0"/>
      <w:divBdr>
        <w:top w:val="none" w:sz="0" w:space="0" w:color="auto"/>
        <w:left w:val="none" w:sz="0" w:space="0" w:color="auto"/>
        <w:bottom w:val="none" w:sz="0" w:space="0" w:color="auto"/>
        <w:right w:val="none" w:sz="0" w:space="0" w:color="auto"/>
      </w:divBdr>
      <w:divsChild>
        <w:div w:id="1764374650">
          <w:marLeft w:val="0"/>
          <w:marRight w:val="0"/>
          <w:marTop w:val="0"/>
          <w:marBottom w:val="0"/>
          <w:divBdr>
            <w:top w:val="none" w:sz="0" w:space="0" w:color="auto"/>
            <w:left w:val="none" w:sz="0" w:space="0" w:color="auto"/>
            <w:bottom w:val="none" w:sz="0" w:space="0" w:color="auto"/>
            <w:right w:val="none" w:sz="0" w:space="0" w:color="auto"/>
          </w:divBdr>
          <w:divsChild>
            <w:div w:id="1872649152">
              <w:marLeft w:val="0"/>
              <w:marRight w:val="0"/>
              <w:marTop w:val="0"/>
              <w:marBottom w:val="0"/>
              <w:divBdr>
                <w:top w:val="none" w:sz="0" w:space="0" w:color="auto"/>
                <w:left w:val="none" w:sz="0" w:space="0" w:color="auto"/>
                <w:bottom w:val="none" w:sz="0" w:space="0" w:color="auto"/>
                <w:right w:val="none" w:sz="0" w:space="0" w:color="auto"/>
              </w:divBdr>
              <w:divsChild>
                <w:div w:id="380131197">
                  <w:marLeft w:val="0"/>
                  <w:marRight w:val="0"/>
                  <w:marTop w:val="0"/>
                  <w:marBottom w:val="0"/>
                  <w:divBdr>
                    <w:top w:val="none" w:sz="0" w:space="0" w:color="auto"/>
                    <w:left w:val="none" w:sz="0" w:space="0" w:color="auto"/>
                    <w:bottom w:val="none" w:sz="0" w:space="0" w:color="auto"/>
                    <w:right w:val="none" w:sz="0" w:space="0" w:color="auto"/>
                  </w:divBdr>
                  <w:divsChild>
                    <w:div w:id="47842828">
                      <w:marLeft w:val="0"/>
                      <w:marRight w:val="0"/>
                      <w:marTop w:val="0"/>
                      <w:marBottom w:val="0"/>
                      <w:divBdr>
                        <w:top w:val="none" w:sz="0" w:space="0" w:color="auto"/>
                        <w:left w:val="none" w:sz="0" w:space="0" w:color="auto"/>
                        <w:bottom w:val="none" w:sz="0" w:space="0" w:color="auto"/>
                        <w:right w:val="none" w:sz="0" w:space="0" w:color="auto"/>
                      </w:divBdr>
                      <w:divsChild>
                        <w:div w:id="945504861">
                          <w:marLeft w:val="0"/>
                          <w:marRight w:val="0"/>
                          <w:marTop w:val="0"/>
                          <w:marBottom w:val="0"/>
                          <w:divBdr>
                            <w:top w:val="none" w:sz="0" w:space="0" w:color="auto"/>
                            <w:left w:val="none" w:sz="0" w:space="0" w:color="auto"/>
                            <w:bottom w:val="none" w:sz="0" w:space="0" w:color="auto"/>
                            <w:right w:val="none" w:sz="0" w:space="0" w:color="auto"/>
                          </w:divBdr>
                          <w:divsChild>
                            <w:div w:id="15025476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038553">
      <w:bodyDiv w:val="1"/>
      <w:marLeft w:val="0"/>
      <w:marRight w:val="0"/>
      <w:marTop w:val="0"/>
      <w:marBottom w:val="0"/>
      <w:divBdr>
        <w:top w:val="none" w:sz="0" w:space="0" w:color="auto"/>
        <w:left w:val="none" w:sz="0" w:space="0" w:color="auto"/>
        <w:bottom w:val="none" w:sz="0" w:space="0" w:color="auto"/>
        <w:right w:val="none" w:sz="0" w:space="0" w:color="auto"/>
      </w:divBdr>
    </w:div>
    <w:div w:id="1122532816">
      <w:bodyDiv w:val="1"/>
      <w:marLeft w:val="0"/>
      <w:marRight w:val="0"/>
      <w:marTop w:val="0"/>
      <w:marBottom w:val="0"/>
      <w:divBdr>
        <w:top w:val="none" w:sz="0" w:space="0" w:color="auto"/>
        <w:left w:val="none" w:sz="0" w:space="0" w:color="auto"/>
        <w:bottom w:val="none" w:sz="0" w:space="0" w:color="auto"/>
        <w:right w:val="none" w:sz="0" w:space="0" w:color="auto"/>
      </w:divBdr>
    </w:div>
    <w:div w:id="1145394655">
      <w:bodyDiv w:val="1"/>
      <w:marLeft w:val="0"/>
      <w:marRight w:val="0"/>
      <w:marTop w:val="0"/>
      <w:marBottom w:val="0"/>
      <w:divBdr>
        <w:top w:val="none" w:sz="0" w:space="0" w:color="auto"/>
        <w:left w:val="none" w:sz="0" w:space="0" w:color="auto"/>
        <w:bottom w:val="none" w:sz="0" w:space="0" w:color="auto"/>
        <w:right w:val="none" w:sz="0" w:space="0" w:color="auto"/>
      </w:divBdr>
      <w:divsChild>
        <w:div w:id="686561684">
          <w:marLeft w:val="0"/>
          <w:marRight w:val="0"/>
          <w:marTop w:val="0"/>
          <w:marBottom w:val="0"/>
          <w:divBdr>
            <w:top w:val="none" w:sz="0" w:space="0" w:color="auto"/>
            <w:left w:val="none" w:sz="0" w:space="0" w:color="auto"/>
            <w:bottom w:val="none" w:sz="0" w:space="0" w:color="auto"/>
            <w:right w:val="none" w:sz="0" w:space="0" w:color="auto"/>
          </w:divBdr>
        </w:div>
      </w:divsChild>
    </w:div>
    <w:div w:id="1202860813">
      <w:bodyDiv w:val="1"/>
      <w:marLeft w:val="0"/>
      <w:marRight w:val="0"/>
      <w:marTop w:val="0"/>
      <w:marBottom w:val="0"/>
      <w:divBdr>
        <w:top w:val="none" w:sz="0" w:space="0" w:color="auto"/>
        <w:left w:val="none" w:sz="0" w:space="0" w:color="auto"/>
        <w:bottom w:val="none" w:sz="0" w:space="0" w:color="auto"/>
        <w:right w:val="none" w:sz="0" w:space="0" w:color="auto"/>
      </w:divBdr>
    </w:div>
    <w:div w:id="1207109390">
      <w:bodyDiv w:val="1"/>
      <w:marLeft w:val="0"/>
      <w:marRight w:val="0"/>
      <w:marTop w:val="0"/>
      <w:marBottom w:val="0"/>
      <w:divBdr>
        <w:top w:val="none" w:sz="0" w:space="0" w:color="auto"/>
        <w:left w:val="none" w:sz="0" w:space="0" w:color="auto"/>
        <w:bottom w:val="none" w:sz="0" w:space="0" w:color="auto"/>
        <w:right w:val="none" w:sz="0" w:space="0" w:color="auto"/>
      </w:divBdr>
    </w:div>
    <w:div w:id="1220048367">
      <w:bodyDiv w:val="1"/>
      <w:marLeft w:val="0"/>
      <w:marRight w:val="0"/>
      <w:marTop w:val="0"/>
      <w:marBottom w:val="0"/>
      <w:divBdr>
        <w:top w:val="none" w:sz="0" w:space="0" w:color="auto"/>
        <w:left w:val="none" w:sz="0" w:space="0" w:color="auto"/>
        <w:bottom w:val="none" w:sz="0" w:space="0" w:color="auto"/>
        <w:right w:val="none" w:sz="0" w:space="0" w:color="auto"/>
      </w:divBdr>
    </w:div>
    <w:div w:id="1257859581">
      <w:bodyDiv w:val="1"/>
      <w:marLeft w:val="0"/>
      <w:marRight w:val="0"/>
      <w:marTop w:val="0"/>
      <w:marBottom w:val="0"/>
      <w:divBdr>
        <w:top w:val="none" w:sz="0" w:space="0" w:color="auto"/>
        <w:left w:val="none" w:sz="0" w:space="0" w:color="auto"/>
        <w:bottom w:val="none" w:sz="0" w:space="0" w:color="auto"/>
        <w:right w:val="none" w:sz="0" w:space="0" w:color="auto"/>
      </w:divBdr>
      <w:divsChild>
        <w:div w:id="2048331088">
          <w:marLeft w:val="0"/>
          <w:marRight w:val="0"/>
          <w:marTop w:val="0"/>
          <w:marBottom w:val="0"/>
          <w:divBdr>
            <w:top w:val="none" w:sz="0" w:space="0" w:color="auto"/>
            <w:left w:val="none" w:sz="0" w:space="0" w:color="auto"/>
            <w:bottom w:val="none" w:sz="0" w:space="0" w:color="auto"/>
            <w:right w:val="none" w:sz="0" w:space="0" w:color="auto"/>
          </w:divBdr>
          <w:divsChild>
            <w:div w:id="1770736044">
              <w:marLeft w:val="0"/>
              <w:marRight w:val="0"/>
              <w:marTop w:val="0"/>
              <w:marBottom w:val="0"/>
              <w:divBdr>
                <w:top w:val="none" w:sz="0" w:space="0" w:color="auto"/>
                <w:left w:val="none" w:sz="0" w:space="0" w:color="auto"/>
                <w:bottom w:val="none" w:sz="0" w:space="0" w:color="auto"/>
                <w:right w:val="none" w:sz="0" w:space="0" w:color="auto"/>
              </w:divBdr>
              <w:divsChild>
                <w:div w:id="343634034">
                  <w:marLeft w:val="0"/>
                  <w:marRight w:val="0"/>
                  <w:marTop w:val="0"/>
                  <w:marBottom w:val="0"/>
                  <w:divBdr>
                    <w:top w:val="none" w:sz="0" w:space="0" w:color="auto"/>
                    <w:left w:val="none" w:sz="0" w:space="0" w:color="auto"/>
                    <w:bottom w:val="none" w:sz="0" w:space="0" w:color="auto"/>
                    <w:right w:val="none" w:sz="0" w:space="0" w:color="auto"/>
                  </w:divBdr>
                  <w:divsChild>
                    <w:div w:id="4568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574114">
      <w:bodyDiv w:val="1"/>
      <w:marLeft w:val="0"/>
      <w:marRight w:val="0"/>
      <w:marTop w:val="0"/>
      <w:marBottom w:val="0"/>
      <w:divBdr>
        <w:top w:val="none" w:sz="0" w:space="0" w:color="auto"/>
        <w:left w:val="none" w:sz="0" w:space="0" w:color="auto"/>
        <w:bottom w:val="none" w:sz="0" w:space="0" w:color="auto"/>
        <w:right w:val="none" w:sz="0" w:space="0" w:color="auto"/>
      </w:divBdr>
      <w:divsChild>
        <w:div w:id="246379053">
          <w:marLeft w:val="0"/>
          <w:marRight w:val="0"/>
          <w:marTop w:val="0"/>
          <w:marBottom w:val="0"/>
          <w:divBdr>
            <w:top w:val="none" w:sz="0" w:space="0" w:color="auto"/>
            <w:left w:val="none" w:sz="0" w:space="0" w:color="auto"/>
            <w:bottom w:val="none" w:sz="0" w:space="0" w:color="auto"/>
            <w:right w:val="none" w:sz="0" w:space="0" w:color="auto"/>
          </w:divBdr>
        </w:div>
      </w:divsChild>
    </w:div>
    <w:div w:id="1279218455">
      <w:bodyDiv w:val="1"/>
      <w:marLeft w:val="0"/>
      <w:marRight w:val="0"/>
      <w:marTop w:val="0"/>
      <w:marBottom w:val="0"/>
      <w:divBdr>
        <w:top w:val="none" w:sz="0" w:space="0" w:color="auto"/>
        <w:left w:val="none" w:sz="0" w:space="0" w:color="auto"/>
        <w:bottom w:val="none" w:sz="0" w:space="0" w:color="auto"/>
        <w:right w:val="none" w:sz="0" w:space="0" w:color="auto"/>
      </w:divBdr>
    </w:div>
    <w:div w:id="1283685420">
      <w:bodyDiv w:val="1"/>
      <w:marLeft w:val="0"/>
      <w:marRight w:val="0"/>
      <w:marTop w:val="0"/>
      <w:marBottom w:val="0"/>
      <w:divBdr>
        <w:top w:val="none" w:sz="0" w:space="0" w:color="auto"/>
        <w:left w:val="none" w:sz="0" w:space="0" w:color="auto"/>
        <w:bottom w:val="none" w:sz="0" w:space="0" w:color="auto"/>
        <w:right w:val="none" w:sz="0" w:space="0" w:color="auto"/>
      </w:divBdr>
      <w:divsChild>
        <w:div w:id="457651669">
          <w:marLeft w:val="0"/>
          <w:marRight w:val="0"/>
          <w:marTop w:val="0"/>
          <w:marBottom w:val="0"/>
          <w:divBdr>
            <w:top w:val="none" w:sz="0" w:space="0" w:color="auto"/>
            <w:left w:val="none" w:sz="0" w:space="0" w:color="auto"/>
            <w:bottom w:val="none" w:sz="0" w:space="0" w:color="auto"/>
            <w:right w:val="none" w:sz="0" w:space="0" w:color="auto"/>
          </w:divBdr>
        </w:div>
      </w:divsChild>
    </w:div>
    <w:div w:id="1313604574">
      <w:bodyDiv w:val="1"/>
      <w:marLeft w:val="0"/>
      <w:marRight w:val="0"/>
      <w:marTop w:val="0"/>
      <w:marBottom w:val="0"/>
      <w:divBdr>
        <w:top w:val="none" w:sz="0" w:space="0" w:color="auto"/>
        <w:left w:val="none" w:sz="0" w:space="0" w:color="auto"/>
        <w:bottom w:val="none" w:sz="0" w:space="0" w:color="auto"/>
        <w:right w:val="none" w:sz="0" w:space="0" w:color="auto"/>
      </w:divBdr>
    </w:div>
    <w:div w:id="1333336941">
      <w:bodyDiv w:val="1"/>
      <w:marLeft w:val="0"/>
      <w:marRight w:val="0"/>
      <w:marTop w:val="0"/>
      <w:marBottom w:val="0"/>
      <w:divBdr>
        <w:top w:val="none" w:sz="0" w:space="0" w:color="auto"/>
        <w:left w:val="none" w:sz="0" w:space="0" w:color="auto"/>
        <w:bottom w:val="none" w:sz="0" w:space="0" w:color="auto"/>
        <w:right w:val="none" w:sz="0" w:space="0" w:color="auto"/>
      </w:divBdr>
    </w:div>
    <w:div w:id="1343584904">
      <w:bodyDiv w:val="1"/>
      <w:marLeft w:val="0"/>
      <w:marRight w:val="0"/>
      <w:marTop w:val="0"/>
      <w:marBottom w:val="0"/>
      <w:divBdr>
        <w:top w:val="none" w:sz="0" w:space="0" w:color="auto"/>
        <w:left w:val="none" w:sz="0" w:space="0" w:color="auto"/>
        <w:bottom w:val="none" w:sz="0" w:space="0" w:color="auto"/>
        <w:right w:val="none" w:sz="0" w:space="0" w:color="auto"/>
      </w:divBdr>
    </w:div>
    <w:div w:id="1421097192">
      <w:bodyDiv w:val="1"/>
      <w:marLeft w:val="0"/>
      <w:marRight w:val="0"/>
      <w:marTop w:val="0"/>
      <w:marBottom w:val="0"/>
      <w:divBdr>
        <w:top w:val="none" w:sz="0" w:space="0" w:color="auto"/>
        <w:left w:val="none" w:sz="0" w:space="0" w:color="auto"/>
        <w:bottom w:val="none" w:sz="0" w:space="0" w:color="auto"/>
        <w:right w:val="none" w:sz="0" w:space="0" w:color="auto"/>
      </w:divBdr>
    </w:div>
    <w:div w:id="1553007573">
      <w:bodyDiv w:val="1"/>
      <w:marLeft w:val="0"/>
      <w:marRight w:val="0"/>
      <w:marTop w:val="0"/>
      <w:marBottom w:val="0"/>
      <w:divBdr>
        <w:top w:val="none" w:sz="0" w:space="0" w:color="auto"/>
        <w:left w:val="none" w:sz="0" w:space="0" w:color="auto"/>
        <w:bottom w:val="none" w:sz="0" w:space="0" w:color="auto"/>
        <w:right w:val="none" w:sz="0" w:space="0" w:color="auto"/>
      </w:divBdr>
    </w:div>
    <w:div w:id="1614630969">
      <w:bodyDiv w:val="1"/>
      <w:marLeft w:val="0"/>
      <w:marRight w:val="0"/>
      <w:marTop w:val="0"/>
      <w:marBottom w:val="0"/>
      <w:divBdr>
        <w:top w:val="none" w:sz="0" w:space="0" w:color="auto"/>
        <w:left w:val="none" w:sz="0" w:space="0" w:color="auto"/>
        <w:bottom w:val="none" w:sz="0" w:space="0" w:color="auto"/>
        <w:right w:val="none" w:sz="0" w:space="0" w:color="auto"/>
      </w:divBdr>
    </w:div>
    <w:div w:id="1621302609">
      <w:bodyDiv w:val="1"/>
      <w:marLeft w:val="0"/>
      <w:marRight w:val="0"/>
      <w:marTop w:val="0"/>
      <w:marBottom w:val="0"/>
      <w:divBdr>
        <w:top w:val="none" w:sz="0" w:space="0" w:color="auto"/>
        <w:left w:val="none" w:sz="0" w:space="0" w:color="auto"/>
        <w:bottom w:val="none" w:sz="0" w:space="0" w:color="auto"/>
        <w:right w:val="none" w:sz="0" w:space="0" w:color="auto"/>
      </w:divBdr>
    </w:div>
    <w:div w:id="1642491262">
      <w:bodyDiv w:val="1"/>
      <w:marLeft w:val="0"/>
      <w:marRight w:val="0"/>
      <w:marTop w:val="0"/>
      <w:marBottom w:val="0"/>
      <w:divBdr>
        <w:top w:val="none" w:sz="0" w:space="0" w:color="auto"/>
        <w:left w:val="none" w:sz="0" w:space="0" w:color="auto"/>
        <w:bottom w:val="none" w:sz="0" w:space="0" w:color="auto"/>
        <w:right w:val="none" w:sz="0" w:space="0" w:color="auto"/>
      </w:divBdr>
    </w:div>
    <w:div w:id="1673872009">
      <w:bodyDiv w:val="1"/>
      <w:marLeft w:val="0"/>
      <w:marRight w:val="0"/>
      <w:marTop w:val="0"/>
      <w:marBottom w:val="0"/>
      <w:divBdr>
        <w:top w:val="none" w:sz="0" w:space="0" w:color="auto"/>
        <w:left w:val="none" w:sz="0" w:space="0" w:color="auto"/>
        <w:bottom w:val="none" w:sz="0" w:space="0" w:color="auto"/>
        <w:right w:val="none" w:sz="0" w:space="0" w:color="auto"/>
      </w:divBdr>
      <w:divsChild>
        <w:div w:id="816997099">
          <w:marLeft w:val="0"/>
          <w:marRight w:val="0"/>
          <w:marTop w:val="0"/>
          <w:marBottom w:val="0"/>
          <w:divBdr>
            <w:top w:val="none" w:sz="0" w:space="0" w:color="auto"/>
            <w:left w:val="none" w:sz="0" w:space="0" w:color="auto"/>
            <w:bottom w:val="none" w:sz="0" w:space="0" w:color="auto"/>
            <w:right w:val="none" w:sz="0" w:space="0" w:color="auto"/>
          </w:divBdr>
        </w:div>
      </w:divsChild>
    </w:div>
    <w:div w:id="1724330212">
      <w:bodyDiv w:val="1"/>
      <w:marLeft w:val="0"/>
      <w:marRight w:val="0"/>
      <w:marTop w:val="0"/>
      <w:marBottom w:val="0"/>
      <w:divBdr>
        <w:top w:val="none" w:sz="0" w:space="0" w:color="auto"/>
        <w:left w:val="none" w:sz="0" w:space="0" w:color="auto"/>
        <w:bottom w:val="none" w:sz="0" w:space="0" w:color="auto"/>
        <w:right w:val="none" w:sz="0" w:space="0" w:color="auto"/>
      </w:divBdr>
    </w:div>
    <w:div w:id="1738434305">
      <w:bodyDiv w:val="1"/>
      <w:marLeft w:val="0"/>
      <w:marRight w:val="0"/>
      <w:marTop w:val="0"/>
      <w:marBottom w:val="0"/>
      <w:divBdr>
        <w:top w:val="none" w:sz="0" w:space="0" w:color="auto"/>
        <w:left w:val="none" w:sz="0" w:space="0" w:color="auto"/>
        <w:bottom w:val="none" w:sz="0" w:space="0" w:color="auto"/>
        <w:right w:val="none" w:sz="0" w:space="0" w:color="auto"/>
      </w:divBdr>
    </w:div>
    <w:div w:id="1758205878">
      <w:bodyDiv w:val="1"/>
      <w:marLeft w:val="0"/>
      <w:marRight w:val="0"/>
      <w:marTop w:val="0"/>
      <w:marBottom w:val="0"/>
      <w:divBdr>
        <w:top w:val="none" w:sz="0" w:space="0" w:color="auto"/>
        <w:left w:val="none" w:sz="0" w:space="0" w:color="auto"/>
        <w:bottom w:val="none" w:sz="0" w:space="0" w:color="auto"/>
        <w:right w:val="none" w:sz="0" w:space="0" w:color="auto"/>
      </w:divBdr>
    </w:div>
    <w:div w:id="1797019360">
      <w:bodyDiv w:val="1"/>
      <w:marLeft w:val="0"/>
      <w:marRight w:val="0"/>
      <w:marTop w:val="0"/>
      <w:marBottom w:val="0"/>
      <w:divBdr>
        <w:top w:val="none" w:sz="0" w:space="0" w:color="auto"/>
        <w:left w:val="none" w:sz="0" w:space="0" w:color="auto"/>
        <w:bottom w:val="none" w:sz="0" w:space="0" w:color="auto"/>
        <w:right w:val="none" w:sz="0" w:space="0" w:color="auto"/>
      </w:divBdr>
    </w:div>
    <w:div w:id="1801876232">
      <w:bodyDiv w:val="1"/>
      <w:marLeft w:val="0"/>
      <w:marRight w:val="0"/>
      <w:marTop w:val="0"/>
      <w:marBottom w:val="0"/>
      <w:divBdr>
        <w:top w:val="none" w:sz="0" w:space="0" w:color="auto"/>
        <w:left w:val="none" w:sz="0" w:space="0" w:color="auto"/>
        <w:bottom w:val="none" w:sz="0" w:space="0" w:color="auto"/>
        <w:right w:val="none" w:sz="0" w:space="0" w:color="auto"/>
      </w:divBdr>
    </w:div>
    <w:div w:id="1850675728">
      <w:bodyDiv w:val="1"/>
      <w:marLeft w:val="0"/>
      <w:marRight w:val="0"/>
      <w:marTop w:val="0"/>
      <w:marBottom w:val="0"/>
      <w:divBdr>
        <w:top w:val="none" w:sz="0" w:space="0" w:color="auto"/>
        <w:left w:val="none" w:sz="0" w:space="0" w:color="auto"/>
        <w:bottom w:val="none" w:sz="0" w:space="0" w:color="auto"/>
        <w:right w:val="none" w:sz="0" w:space="0" w:color="auto"/>
      </w:divBdr>
    </w:div>
    <w:div w:id="1876387577">
      <w:bodyDiv w:val="1"/>
      <w:marLeft w:val="0"/>
      <w:marRight w:val="0"/>
      <w:marTop w:val="0"/>
      <w:marBottom w:val="0"/>
      <w:divBdr>
        <w:top w:val="none" w:sz="0" w:space="0" w:color="auto"/>
        <w:left w:val="none" w:sz="0" w:space="0" w:color="auto"/>
        <w:bottom w:val="none" w:sz="0" w:space="0" w:color="auto"/>
        <w:right w:val="none" w:sz="0" w:space="0" w:color="auto"/>
      </w:divBdr>
    </w:div>
    <w:div w:id="1933468247">
      <w:bodyDiv w:val="1"/>
      <w:marLeft w:val="0"/>
      <w:marRight w:val="0"/>
      <w:marTop w:val="0"/>
      <w:marBottom w:val="0"/>
      <w:divBdr>
        <w:top w:val="none" w:sz="0" w:space="0" w:color="auto"/>
        <w:left w:val="none" w:sz="0" w:space="0" w:color="auto"/>
        <w:bottom w:val="none" w:sz="0" w:space="0" w:color="auto"/>
        <w:right w:val="none" w:sz="0" w:space="0" w:color="auto"/>
      </w:divBdr>
    </w:div>
    <w:div w:id="1938174373">
      <w:bodyDiv w:val="1"/>
      <w:marLeft w:val="0"/>
      <w:marRight w:val="0"/>
      <w:marTop w:val="0"/>
      <w:marBottom w:val="0"/>
      <w:divBdr>
        <w:top w:val="none" w:sz="0" w:space="0" w:color="auto"/>
        <w:left w:val="none" w:sz="0" w:space="0" w:color="auto"/>
        <w:bottom w:val="none" w:sz="0" w:space="0" w:color="auto"/>
        <w:right w:val="none" w:sz="0" w:space="0" w:color="auto"/>
      </w:divBdr>
      <w:divsChild>
        <w:div w:id="208224460">
          <w:marLeft w:val="0"/>
          <w:marRight w:val="0"/>
          <w:marTop w:val="0"/>
          <w:marBottom w:val="0"/>
          <w:divBdr>
            <w:top w:val="none" w:sz="0" w:space="0" w:color="auto"/>
            <w:left w:val="none" w:sz="0" w:space="0" w:color="auto"/>
            <w:bottom w:val="none" w:sz="0" w:space="0" w:color="auto"/>
            <w:right w:val="none" w:sz="0" w:space="0" w:color="auto"/>
          </w:divBdr>
        </w:div>
      </w:divsChild>
    </w:div>
    <w:div w:id="1946964407">
      <w:bodyDiv w:val="1"/>
      <w:marLeft w:val="0"/>
      <w:marRight w:val="0"/>
      <w:marTop w:val="0"/>
      <w:marBottom w:val="0"/>
      <w:divBdr>
        <w:top w:val="none" w:sz="0" w:space="0" w:color="auto"/>
        <w:left w:val="none" w:sz="0" w:space="0" w:color="auto"/>
        <w:bottom w:val="none" w:sz="0" w:space="0" w:color="auto"/>
        <w:right w:val="none" w:sz="0" w:space="0" w:color="auto"/>
      </w:divBdr>
    </w:div>
    <w:div w:id="1949389810">
      <w:bodyDiv w:val="1"/>
      <w:marLeft w:val="0"/>
      <w:marRight w:val="0"/>
      <w:marTop w:val="0"/>
      <w:marBottom w:val="0"/>
      <w:divBdr>
        <w:top w:val="none" w:sz="0" w:space="0" w:color="auto"/>
        <w:left w:val="none" w:sz="0" w:space="0" w:color="auto"/>
        <w:bottom w:val="none" w:sz="0" w:space="0" w:color="auto"/>
        <w:right w:val="none" w:sz="0" w:space="0" w:color="auto"/>
      </w:divBdr>
    </w:div>
    <w:div w:id="1976062305">
      <w:bodyDiv w:val="1"/>
      <w:marLeft w:val="0"/>
      <w:marRight w:val="0"/>
      <w:marTop w:val="0"/>
      <w:marBottom w:val="0"/>
      <w:divBdr>
        <w:top w:val="none" w:sz="0" w:space="0" w:color="auto"/>
        <w:left w:val="none" w:sz="0" w:space="0" w:color="auto"/>
        <w:bottom w:val="none" w:sz="0" w:space="0" w:color="auto"/>
        <w:right w:val="none" w:sz="0" w:space="0" w:color="auto"/>
      </w:divBdr>
      <w:divsChild>
        <w:div w:id="682634826">
          <w:marLeft w:val="0"/>
          <w:marRight w:val="0"/>
          <w:marTop w:val="0"/>
          <w:marBottom w:val="0"/>
          <w:divBdr>
            <w:top w:val="none" w:sz="0" w:space="0" w:color="auto"/>
            <w:left w:val="none" w:sz="0" w:space="0" w:color="auto"/>
            <w:bottom w:val="none" w:sz="0" w:space="0" w:color="auto"/>
            <w:right w:val="none" w:sz="0" w:space="0" w:color="auto"/>
          </w:divBdr>
        </w:div>
      </w:divsChild>
    </w:div>
    <w:div w:id="2015108871">
      <w:bodyDiv w:val="1"/>
      <w:marLeft w:val="0"/>
      <w:marRight w:val="0"/>
      <w:marTop w:val="0"/>
      <w:marBottom w:val="0"/>
      <w:divBdr>
        <w:top w:val="none" w:sz="0" w:space="0" w:color="auto"/>
        <w:left w:val="none" w:sz="0" w:space="0" w:color="auto"/>
        <w:bottom w:val="none" w:sz="0" w:space="0" w:color="auto"/>
        <w:right w:val="none" w:sz="0" w:space="0" w:color="auto"/>
      </w:divBdr>
    </w:div>
    <w:div w:id="2036419962">
      <w:bodyDiv w:val="1"/>
      <w:marLeft w:val="0"/>
      <w:marRight w:val="0"/>
      <w:marTop w:val="0"/>
      <w:marBottom w:val="0"/>
      <w:divBdr>
        <w:top w:val="none" w:sz="0" w:space="0" w:color="auto"/>
        <w:left w:val="none" w:sz="0" w:space="0" w:color="auto"/>
        <w:bottom w:val="none" w:sz="0" w:space="0" w:color="auto"/>
        <w:right w:val="none" w:sz="0" w:space="0" w:color="auto"/>
      </w:divBdr>
    </w:div>
    <w:div w:id="2049135345">
      <w:bodyDiv w:val="1"/>
      <w:marLeft w:val="0"/>
      <w:marRight w:val="0"/>
      <w:marTop w:val="0"/>
      <w:marBottom w:val="0"/>
      <w:divBdr>
        <w:top w:val="none" w:sz="0" w:space="0" w:color="auto"/>
        <w:left w:val="none" w:sz="0" w:space="0" w:color="auto"/>
        <w:bottom w:val="none" w:sz="0" w:space="0" w:color="auto"/>
        <w:right w:val="none" w:sz="0" w:space="0" w:color="auto"/>
      </w:divBdr>
    </w:div>
    <w:div w:id="2084834097">
      <w:bodyDiv w:val="1"/>
      <w:marLeft w:val="0"/>
      <w:marRight w:val="0"/>
      <w:marTop w:val="0"/>
      <w:marBottom w:val="0"/>
      <w:divBdr>
        <w:top w:val="none" w:sz="0" w:space="0" w:color="auto"/>
        <w:left w:val="none" w:sz="0" w:space="0" w:color="auto"/>
        <w:bottom w:val="none" w:sz="0" w:space="0" w:color="auto"/>
        <w:right w:val="none" w:sz="0" w:space="0" w:color="auto"/>
      </w:divBdr>
    </w:div>
    <w:div w:id="2086300261">
      <w:bodyDiv w:val="1"/>
      <w:marLeft w:val="0"/>
      <w:marRight w:val="0"/>
      <w:marTop w:val="0"/>
      <w:marBottom w:val="0"/>
      <w:divBdr>
        <w:top w:val="none" w:sz="0" w:space="0" w:color="auto"/>
        <w:left w:val="none" w:sz="0" w:space="0" w:color="auto"/>
        <w:bottom w:val="none" w:sz="0" w:space="0" w:color="auto"/>
        <w:right w:val="none" w:sz="0" w:space="0" w:color="auto"/>
      </w:divBdr>
    </w:div>
    <w:div w:id="2104061771">
      <w:bodyDiv w:val="1"/>
      <w:marLeft w:val="0"/>
      <w:marRight w:val="0"/>
      <w:marTop w:val="0"/>
      <w:marBottom w:val="0"/>
      <w:divBdr>
        <w:top w:val="none" w:sz="0" w:space="0" w:color="auto"/>
        <w:left w:val="none" w:sz="0" w:space="0" w:color="auto"/>
        <w:bottom w:val="none" w:sz="0" w:space="0" w:color="auto"/>
        <w:right w:val="none" w:sz="0" w:space="0" w:color="auto"/>
      </w:divBdr>
    </w:div>
    <w:div w:id="211624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pnp.gov.ph/"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i.org/10.1109/GlobConET56651.2023.1015005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8hz/vpkYdq70FPbh3XbTz/Ecw==">CgMxLjAyDmgueG51NjR2Z3llMTMyMg5oLncwdHhqanhwOTRjcTIOaC53a2J0c3Z2bjJ6ZHYyDmguY3IyZTN2emlib3kwMg5oLm1yN2Nwb28yd21qNzIOaC5sNTQ2bDBoeDRwcWM4AHIhMVRxWnVnNmwxWlROSTBYQ3RLZDVaVTdPM3BoZEVndE16</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E58917E-ED16-4C11-BDE1-19241DACA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48</Pages>
  <Words>9272</Words>
  <Characters>52856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62004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jpisuena</dc:creator>
  <cp:lastModifiedBy>Admin</cp:lastModifiedBy>
  <cp:revision>15</cp:revision>
  <dcterms:created xsi:type="dcterms:W3CDTF">2025-07-22T06:50:00Z</dcterms:created>
  <dcterms:modified xsi:type="dcterms:W3CDTF">2026-08-17T13:47:00Z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6893BBB1C33F4308884CD3C37FCE49F4_11</vt:lpwstr>
  </property>
  <property fmtid="{D5CDD505-2E9C-101B-9397-08002B2CF9AE}" pid="4" name="KSOTemplateDocerSaveRecord">
    <vt:lpwstr>eyJoZGlkIjoiM2Y0OWMzMmNjY2M2N2Y4OTFmMWJjN2I5NGIxNDE1YjkiLCJ1c2VySWQiOiI4ODEzMzcxMjk5NzUxIn0=</vt:lpwstr>
  </property>
</Properties>
</file>